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A868D4">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A868D4">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A868D4">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A868D4">
      <w:pPr>
        <w:spacing w:after="0" w:line="240" w:lineRule="auto"/>
        <w:jc w:val="center"/>
      </w:pPr>
      <w:r>
        <w:rPr>
          <w:rFonts w:ascii="Times New Roman" w:hAnsi="Times New Roman"/>
          <w:b/>
          <w:szCs w:val="24"/>
        </w:rPr>
        <w:t>B.Tech. – Computer Science and Engineering</w:t>
      </w:r>
    </w:p>
    <w:p w14:paraId="1F3C1F26" w14:textId="77777777" w:rsidR="00B831C4" w:rsidRDefault="00A868D4">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A868D4">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A868D4">
      <w:pPr>
        <w:jc w:val="center"/>
      </w:pPr>
      <w:r>
        <w:t>Academic Year: 2025–2026</w:t>
      </w:r>
    </w:p>
    <w:p w14:paraId="0CB1D686" w14:textId="77777777" w:rsidR="00B831C4" w:rsidRDefault="00A868D4">
      <w:pPr>
        <w:jc w:val="center"/>
      </w:pPr>
      <w:r>
        <w:t>SUMMER SEMESTER - SS2526</w:t>
      </w:r>
    </w:p>
    <w:p w14:paraId="1D7F9BBD" w14:textId="77777777" w:rsidR="00B831C4" w:rsidRDefault="00A868D4">
      <w:r>
        <w:br/>
        <w:t>Course Code</w:t>
      </w:r>
      <w:r>
        <w:tab/>
        <w:t>: 10211CS207</w:t>
      </w:r>
    </w:p>
    <w:p w14:paraId="438658F5" w14:textId="77777777" w:rsidR="00B831C4" w:rsidRDefault="00A868D4">
      <w:r>
        <w:t>Course Name</w:t>
      </w:r>
      <w:r>
        <w:tab/>
        <w:t>: Database Management Systems</w:t>
      </w:r>
    </w:p>
    <w:p w14:paraId="140F8ACB" w14:textId="5C7D5253" w:rsidR="00B831C4" w:rsidRDefault="00A868D4">
      <w:r>
        <w:t>Slot No</w:t>
      </w:r>
      <w:r>
        <w:tab/>
        <w:t>:  S</w:t>
      </w:r>
      <w:r w:rsidR="002F532D">
        <w:t>4</w:t>
      </w:r>
      <w:r>
        <w:t>L</w:t>
      </w:r>
      <w:r w:rsidR="002F532D">
        <w:t>5</w:t>
      </w:r>
      <w:r>
        <w:br/>
      </w:r>
    </w:p>
    <w:p w14:paraId="334C54C7" w14:textId="0FC7FB96" w:rsidR="00B831C4" w:rsidRDefault="00A868D4">
      <w:pPr>
        <w:pStyle w:val="Title"/>
      </w:pPr>
      <w:r>
        <w:t xml:space="preserve">DBMS TASK - </w:t>
      </w:r>
      <w:r w:rsidR="00396403">
        <w:t>2</w:t>
      </w:r>
      <w:r>
        <w:t xml:space="preserve"> REPORT</w:t>
      </w:r>
    </w:p>
    <w:p w14:paraId="5255BD83" w14:textId="77777777" w:rsidR="00AF3E59" w:rsidRPr="00AF3E59" w:rsidRDefault="00A868D4"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A868D4">
      <w:r>
        <w:br/>
      </w:r>
    </w:p>
    <w:p w14:paraId="1D2BCD18" w14:textId="77777777" w:rsidR="00B831C4" w:rsidRDefault="00A868D4">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A868D4">
            <w:pPr>
              <w:spacing w:after="0" w:line="240" w:lineRule="auto"/>
              <w:jc w:val="center"/>
              <w:rPr>
                <w:b/>
                <w:bCs/>
              </w:rPr>
            </w:pPr>
            <w:r>
              <w:rPr>
                <w:b/>
                <w:bCs/>
              </w:rPr>
              <w:t>VTUNO</w:t>
            </w:r>
          </w:p>
        </w:tc>
        <w:tc>
          <w:tcPr>
            <w:tcW w:w="2468" w:type="dxa"/>
          </w:tcPr>
          <w:p w14:paraId="0D6F108B" w14:textId="77777777" w:rsidR="00B831C4" w:rsidRDefault="00A868D4">
            <w:pPr>
              <w:spacing w:after="0" w:line="240" w:lineRule="auto"/>
              <w:jc w:val="center"/>
              <w:rPr>
                <w:b/>
                <w:bCs/>
              </w:rPr>
            </w:pPr>
            <w:r>
              <w:rPr>
                <w:b/>
                <w:bCs/>
              </w:rPr>
              <w:t>REGISTER NUMBER</w:t>
            </w:r>
          </w:p>
        </w:tc>
        <w:tc>
          <w:tcPr>
            <w:tcW w:w="4809" w:type="dxa"/>
          </w:tcPr>
          <w:p w14:paraId="78DA695A" w14:textId="77777777" w:rsidR="00B831C4" w:rsidRDefault="00A868D4">
            <w:pPr>
              <w:spacing w:after="0" w:line="240" w:lineRule="auto"/>
              <w:jc w:val="center"/>
              <w:rPr>
                <w:b/>
                <w:bCs/>
              </w:rPr>
            </w:pPr>
            <w:r>
              <w:rPr>
                <w:b/>
                <w:bCs/>
              </w:rPr>
              <w:t>STUDENT NAME</w:t>
            </w:r>
          </w:p>
        </w:tc>
      </w:tr>
      <w:tr w:rsidR="00A868D4" w14:paraId="2DE3EF44" w14:textId="77777777">
        <w:tc>
          <w:tcPr>
            <w:tcW w:w="1353" w:type="dxa"/>
            <w:vAlign w:val="bottom"/>
          </w:tcPr>
          <w:p w14:paraId="5BCD6B29" w14:textId="109D1735" w:rsidR="00A868D4" w:rsidRPr="00BB70CC" w:rsidRDefault="00A868D4" w:rsidP="00A868D4">
            <w:pPr>
              <w:spacing w:after="0" w:line="240" w:lineRule="auto"/>
              <w:rPr>
                <w:highlight w:val="yellow"/>
              </w:rPr>
            </w:pPr>
            <w:r>
              <w:rPr>
                <w:highlight w:val="yellow"/>
              </w:rPr>
              <w:t>VTU30256</w:t>
            </w:r>
          </w:p>
        </w:tc>
        <w:tc>
          <w:tcPr>
            <w:tcW w:w="2468" w:type="dxa"/>
            <w:vAlign w:val="bottom"/>
          </w:tcPr>
          <w:p w14:paraId="7294EA52" w14:textId="3215C64D" w:rsidR="00A868D4" w:rsidRPr="00BB70CC" w:rsidRDefault="00A868D4" w:rsidP="00A868D4">
            <w:pPr>
              <w:spacing w:after="0" w:line="240" w:lineRule="auto"/>
              <w:rPr>
                <w:highlight w:val="yellow"/>
              </w:rPr>
            </w:pPr>
            <w:r>
              <w:t>24UECS1235</w:t>
            </w:r>
          </w:p>
        </w:tc>
        <w:tc>
          <w:tcPr>
            <w:tcW w:w="4809" w:type="dxa"/>
            <w:vAlign w:val="bottom"/>
          </w:tcPr>
          <w:p w14:paraId="55EE313E" w14:textId="32B861F5" w:rsidR="00A868D4" w:rsidRPr="00BB70CC" w:rsidRDefault="00A868D4" w:rsidP="00A868D4">
            <w:pPr>
              <w:spacing w:after="0" w:line="240" w:lineRule="auto"/>
              <w:rPr>
                <w:highlight w:val="yellow"/>
              </w:rPr>
            </w:pPr>
            <w:r>
              <w:t>Kakuluru Mahitha</w:t>
            </w:r>
          </w:p>
        </w:tc>
      </w:tr>
    </w:tbl>
    <w:p w14:paraId="1C5ED215" w14:textId="77777777" w:rsidR="00B831C4" w:rsidRDefault="00A868D4">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above entities have common attributes like First_Name, Last_Name, Date_of_Birth, age, Contact_No,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Person_ID (primary key)</w:t>
      </w:r>
    </w:p>
    <w:p w14:paraId="287A9C9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First_Name</w:t>
      </w:r>
    </w:p>
    <w:p w14:paraId="02D74D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Last_Name</w:t>
      </w:r>
    </w:p>
    <w:p w14:paraId="18C38F9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Date_of_Birth</w:t>
      </w:r>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Contact_Number</w:t>
      </w:r>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 Inherited attributes from "Person" and add specific attributes like Player_ID.</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 Inherited attributes from "Person" and add specific attributes like Umpire_ID.</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r>
                              <w:t>Umpire_ID, FName, LName, Age, DateofBirth, email, contact_no</w:t>
                            </w:r>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r>
                              <w:t>Player_ID, FName, LName, Age, DateofBirth, email, contact_no</w:t>
                            </w:r>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r>
                              <w:t>Person_ID,</w:t>
                            </w:r>
                          </w:p>
                          <w:p w14:paraId="5FF56C96" w14:textId="77777777" w:rsidR="0066337F" w:rsidRDefault="0066337F" w:rsidP="0066337F">
                            <w:pPr>
                              <w:jc w:val="center"/>
                            </w:pPr>
                            <w:r>
                              <w:t>FName, LName, Age, DateofBirth, email, contact_no,</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r>
                              <w:t>PlayerID, FName, LName, Age, DateofBirth, email, contact_no</w:t>
                            </w:r>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r>
                              <w:t>Bowler_ID</w:t>
                            </w:r>
                          </w:p>
                          <w:p w14:paraId="45140C4E" w14:textId="77777777" w:rsidR="0066337F" w:rsidRDefault="0066337F" w:rsidP="0066337F">
                            <w:pPr>
                              <w:jc w:val="center"/>
                            </w:pPr>
                            <w:r>
                              <w:t>Bowling_avg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r>
                              <w:t>Batsman_ID</w:t>
                            </w:r>
                          </w:p>
                          <w:p w14:paraId="51039A06" w14:textId="77777777" w:rsidR="0066337F" w:rsidRDefault="0066337F" w:rsidP="0066337F">
                            <w:pPr>
                              <w:jc w:val="center"/>
                            </w:pPr>
                            <w:r>
                              <w:t>Batting_avg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SQL&gt; ALTER TABLE Player ADD CONSTRAINT check_con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SQL&gt; Alter table Umpire RENAME column contact_no TO phone_no;</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SQL&gt; create user Raj identified by kumar;</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create table emp(eno number,ename varchar(10));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E742" w14:textId="77777777" w:rsidR="001D7960" w:rsidRDefault="001D7960">
      <w:pPr>
        <w:spacing w:line="240" w:lineRule="auto"/>
      </w:pPr>
      <w:r>
        <w:separator/>
      </w:r>
    </w:p>
  </w:endnote>
  <w:endnote w:type="continuationSeparator" w:id="0">
    <w:p w14:paraId="69CA4BAB" w14:textId="77777777" w:rsidR="001D7960" w:rsidRDefault="001D7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A868D4">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89E2" w14:textId="77777777" w:rsidR="001D7960" w:rsidRDefault="001D7960">
      <w:pPr>
        <w:spacing w:after="0"/>
      </w:pPr>
      <w:r>
        <w:separator/>
      </w:r>
    </w:p>
  </w:footnote>
  <w:footnote w:type="continuationSeparator" w:id="0">
    <w:p w14:paraId="3608AC5E" w14:textId="77777777" w:rsidR="001D7960" w:rsidRDefault="001D7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868D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E55E29"/>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1125</Words>
  <Characters>6415</Characters>
  <Application>Microsoft Office Word</Application>
  <DocSecurity>0</DocSecurity>
  <Lines>53</Lines>
  <Paragraphs>15</Paragraphs>
  <ScaleCrop>false</ScaleCrop>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Kousik Posa</cp:lastModifiedBy>
  <cp:revision>8</cp:revision>
  <cp:lastPrinted>2025-10-15T00:45:00Z</cp:lastPrinted>
  <dcterms:created xsi:type="dcterms:W3CDTF">2025-10-31T14:56:00Z</dcterms:created>
  <dcterms:modified xsi:type="dcterms:W3CDTF">2025-11-02T10:16:00Z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