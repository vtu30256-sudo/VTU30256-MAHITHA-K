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7B78C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7B78C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7B78C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7B78C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7B78C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7B78C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7B78C8">
      <w:pPr>
        <w:jc w:val="center"/>
      </w:pPr>
      <w:r>
        <w:t>Academic Year: 2025–2026</w:t>
      </w:r>
    </w:p>
    <w:p w14:paraId="0CB1D686" w14:textId="77777777" w:rsidR="00B831C4" w:rsidRDefault="007B78C8">
      <w:pPr>
        <w:jc w:val="center"/>
      </w:pPr>
      <w:r>
        <w:t>SUMMER SEMESTER - SS2526</w:t>
      </w:r>
    </w:p>
    <w:p w14:paraId="1D7F9BBD" w14:textId="77777777" w:rsidR="00B831C4" w:rsidRDefault="007B78C8">
      <w:r>
        <w:br/>
        <w:t>Course Code</w:t>
      </w:r>
      <w:r>
        <w:tab/>
        <w:t>: 10211CS207</w:t>
      </w:r>
    </w:p>
    <w:p w14:paraId="438658F5" w14:textId="77777777" w:rsidR="00B831C4" w:rsidRDefault="007B78C8">
      <w:r>
        <w:t>Course Name</w:t>
      </w:r>
      <w:r>
        <w:tab/>
        <w:t>: Database Management Systems</w:t>
      </w:r>
    </w:p>
    <w:p w14:paraId="140F8ACB" w14:textId="19167423" w:rsidR="00B831C4" w:rsidRDefault="007B78C8">
      <w:r>
        <w:t>Slot No</w:t>
      </w:r>
      <w:r>
        <w:tab/>
        <w:t>:  S</w:t>
      </w:r>
      <w:r w:rsidR="002A3425">
        <w:t>4</w:t>
      </w:r>
      <w:r>
        <w:t>L</w:t>
      </w:r>
      <w:r w:rsidR="002A3425">
        <w:t>5</w:t>
      </w:r>
      <w:r>
        <w:br/>
      </w:r>
    </w:p>
    <w:p w14:paraId="334C54C7" w14:textId="3D0764C8" w:rsidR="00B831C4" w:rsidRDefault="007B78C8">
      <w:pPr>
        <w:pStyle w:val="Title"/>
      </w:pPr>
      <w:r>
        <w:t xml:space="preserve">DBMS TASK - </w:t>
      </w:r>
      <w:r w:rsidR="00CA4A3E">
        <w:t>4</w:t>
      </w:r>
      <w:r>
        <w:t xml:space="preserve"> REPORT</w:t>
      </w:r>
    </w:p>
    <w:p w14:paraId="636470EE" w14:textId="77777777" w:rsidR="00DD7637" w:rsidRPr="00DD7637" w:rsidRDefault="007B78C8" w:rsidP="00DD7637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 xml:space="preserve">Title: </w:t>
      </w:r>
      <w:r w:rsidR="00DD7637" w:rsidRPr="00DD7637">
        <w:rPr>
          <w:rFonts w:ascii="Times New Roman" w:hAnsi="Times New Roman" w:cs="Times New Roman"/>
          <w:bCs/>
          <w:szCs w:val="24"/>
        </w:rPr>
        <w:t>Using Functions in Queries and Writing Sub Queries</w:t>
      </w:r>
    </w:p>
    <w:p w14:paraId="125D37A1" w14:textId="1F4D3C52" w:rsidR="00B831C4" w:rsidRDefault="00B831C4"/>
    <w:p w14:paraId="1D2BCD18" w14:textId="77777777" w:rsidR="00B831C4" w:rsidRDefault="007B78C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7B78C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7B78C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7B78C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7B78C8" w14:paraId="2DE3EF44" w14:textId="77777777">
        <w:tc>
          <w:tcPr>
            <w:tcW w:w="1353" w:type="dxa"/>
            <w:vAlign w:val="bottom"/>
          </w:tcPr>
          <w:p w14:paraId="5BCD6B29" w14:textId="563D4EEB" w:rsidR="007B78C8" w:rsidRPr="00BB70CC" w:rsidRDefault="007B78C8" w:rsidP="007B78C8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VTU30256</w:t>
            </w:r>
          </w:p>
        </w:tc>
        <w:tc>
          <w:tcPr>
            <w:tcW w:w="2468" w:type="dxa"/>
            <w:vAlign w:val="bottom"/>
          </w:tcPr>
          <w:p w14:paraId="7294EA52" w14:textId="48C6746B" w:rsidR="007B78C8" w:rsidRPr="00BB70CC" w:rsidRDefault="007B78C8" w:rsidP="007B78C8">
            <w:pPr>
              <w:spacing w:after="0" w:line="240" w:lineRule="auto"/>
              <w:rPr>
                <w:highlight w:val="yellow"/>
              </w:rPr>
            </w:pPr>
            <w:r>
              <w:t>24UECS1235</w:t>
            </w:r>
          </w:p>
        </w:tc>
        <w:tc>
          <w:tcPr>
            <w:tcW w:w="4809" w:type="dxa"/>
            <w:vAlign w:val="bottom"/>
          </w:tcPr>
          <w:p w14:paraId="55EE313E" w14:textId="72341F73" w:rsidR="007B78C8" w:rsidRPr="00BB70CC" w:rsidRDefault="007B78C8" w:rsidP="007B78C8">
            <w:pPr>
              <w:spacing w:after="0" w:line="240" w:lineRule="auto"/>
              <w:rPr>
                <w:highlight w:val="yellow"/>
              </w:rPr>
            </w:pPr>
            <w:r>
              <w:t>Kakuluru Mahitha</w:t>
            </w:r>
          </w:p>
        </w:tc>
      </w:tr>
    </w:tbl>
    <w:p w14:paraId="1C5ED215" w14:textId="77777777" w:rsidR="00B831C4" w:rsidRDefault="007B78C8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52285AD3" w14:textId="77777777" w:rsidR="00CA4A3E" w:rsidRPr="00353C20" w:rsidRDefault="00CA4A3E" w:rsidP="00CA4A3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 Functions in Queries and Writing Sub Queries</w:t>
      </w:r>
    </w:p>
    <w:p w14:paraId="71311FD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049FC7D0" w14:textId="77777777" w:rsidR="00CA4A3E" w:rsidRPr="00353C20" w:rsidRDefault="00CA4A3E" w:rsidP="00CA4A3E">
      <w:pPr>
        <w:pStyle w:val="BodyText"/>
        <w:ind w:left="530"/>
      </w:pPr>
      <w:r w:rsidRPr="00353C20">
        <w:tab/>
        <w:t>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00C13355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</w:t>
      </w:r>
    </w:p>
    <w:p w14:paraId="0EDB0346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03193B2C" w14:textId="77777777" w:rsidR="00CA4A3E" w:rsidRPr="00353C20" w:rsidRDefault="00CA4A3E" w:rsidP="00CA4A3E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79FFC270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players and match details of players who are above 25 years old. </w:t>
      </w:r>
    </w:p>
    <w:p w14:paraId="63D334C4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details of Team who have not played any matches.</w:t>
      </w:r>
    </w:p>
    <w:p w14:paraId="389C35EB" w14:textId="77777777" w:rsidR="00CA4A3E" w:rsidRPr="00353C20" w:rsidRDefault="00CA4A3E" w:rsidP="00CA4A3E">
      <w:pPr>
        <w:pStyle w:val="ListParagraph"/>
        <w:widowControl w:val="0"/>
        <w:numPr>
          <w:ilvl w:val="0"/>
          <w:numId w:val="12"/>
        </w:numPr>
        <w:tabs>
          <w:tab w:val="left" w:pos="876"/>
        </w:tabs>
        <w:autoSpaceDE w:val="0"/>
        <w:autoSpaceDN w:val="0"/>
        <w:spacing w:before="4" w:after="0" w:line="275" w:lineRule="exact"/>
        <w:contextualSpacing w:val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5BCD55BB" w14:textId="77777777" w:rsidR="00CA4A3E" w:rsidRPr="00353C20" w:rsidRDefault="00CA4A3E" w:rsidP="00CA4A3E">
      <w:pPr>
        <w:jc w:val="both"/>
        <w:rPr>
          <w:rFonts w:ascii="Times New Roman" w:eastAsia="Times New Roman" w:hAnsi="Times New Roman" w:cs="Times New Roman"/>
          <w:szCs w:val="24"/>
        </w:rPr>
      </w:pPr>
    </w:p>
    <w:p w14:paraId="6F5ECD35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2F36823" w14:textId="77777777" w:rsidR="00CA4A3E" w:rsidRPr="00353C20" w:rsidRDefault="00CA4A3E" w:rsidP="00CA4A3E">
      <w:pPr>
        <w:pStyle w:val="BodyText"/>
        <w:widowControl w:val="0"/>
        <w:numPr>
          <w:ilvl w:val="1"/>
          <w:numId w:val="13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6EEEC02F" w14:textId="77777777" w:rsidR="00CA4A3E" w:rsidRPr="00353C20" w:rsidRDefault="00CA4A3E" w:rsidP="00CA4A3E">
      <w:pPr>
        <w:pStyle w:val="BodyText"/>
        <w:spacing w:line="274" w:lineRule="exact"/>
      </w:pPr>
    </w:p>
    <w:p w14:paraId="584FB120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044B01C1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4C8EF685" w14:textId="77777777" w:rsidR="00CA4A3E" w:rsidRPr="00353C20" w:rsidRDefault="00CA4A3E" w:rsidP="00CA4A3E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23942901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CA4A3E" w:rsidRPr="00353C20" w14:paraId="7C27C80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F5D94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DC2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D22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85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96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CA4A3E" w:rsidRPr="00353C20" w14:paraId="7549489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3151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D7F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E5A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0D9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788D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CA4A3E" w:rsidRPr="00353C20" w14:paraId="39773AC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1BFD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8600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E817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D3CF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9BDE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04FD50C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15F7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074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F25C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082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C712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59E09620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111FA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8A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0AC5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1859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AE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800545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EC24E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FFB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E1C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DD8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21FE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CA4A3E" w:rsidRPr="00353C20" w14:paraId="0C125451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56DB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CB4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B33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65E2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5D5A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7CB774C8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3969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EC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B60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1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DAB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A77A5B7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50816B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C40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A967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A652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7B64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6FBD33EB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1D4FF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1CBE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89C4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0731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AFEC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CA4A3E" w:rsidRPr="00353C20" w14:paraId="1ED7552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DA2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EEF9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9984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4507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E8E5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45EB9AAE" w14:textId="77777777" w:rsidR="00CA4A3E" w:rsidRPr="00353C20" w:rsidRDefault="00CA4A3E" w:rsidP="00CA4A3E">
      <w:pPr>
        <w:pStyle w:val="BodyText"/>
        <w:spacing w:line="274" w:lineRule="exact"/>
      </w:pPr>
    </w:p>
    <w:p w14:paraId="7A99DE4C" w14:textId="77777777" w:rsidR="00CA4A3E" w:rsidRPr="00353C20" w:rsidRDefault="00CA4A3E" w:rsidP="00CA4A3E">
      <w:pPr>
        <w:pStyle w:val="BodyText"/>
        <w:spacing w:line="274" w:lineRule="exact"/>
      </w:pPr>
    </w:p>
    <w:p w14:paraId="7BF208AF" w14:textId="77777777" w:rsidR="00CA4A3E" w:rsidRPr="00353C20" w:rsidRDefault="00CA4A3E" w:rsidP="00CA4A3E">
      <w:pPr>
        <w:pStyle w:val="BodyText"/>
        <w:spacing w:line="274" w:lineRule="exact"/>
      </w:pPr>
    </w:p>
    <w:p w14:paraId="0F44242D" w14:textId="77777777" w:rsidR="00CA4A3E" w:rsidRPr="00353C20" w:rsidRDefault="00CA4A3E" w:rsidP="00CA4A3E">
      <w:pPr>
        <w:pStyle w:val="BodyText"/>
        <w:spacing w:line="274" w:lineRule="exact"/>
      </w:pPr>
      <w:r w:rsidRPr="00353C20">
        <w:t>4.2 To retrieve the total number of 'Tie' matches in a team-wise manner</w:t>
      </w:r>
      <w:r w:rsidRPr="00353C20">
        <w:rPr>
          <w:spacing w:val="-1"/>
        </w:rPr>
        <w:t>.</w:t>
      </w:r>
    </w:p>
    <w:p w14:paraId="442C9CE7" w14:textId="77777777" w:rsidR="00CA4A3E" w:rsidRPr="00353C20" w:rsidRDefault="00CA4A3E" w:rsidP="00CA4A3E">
      <w:pPr>
        <w:pStyle w:val="BodyText"/>
        <w:spacing w:line="274" w:lineRule="exact"/>
        <w:rPr>
          <w:spacing w:val="-1"/>
        </w:rPr>
      </w:pPr>
    </w:p>
    <w:p w14:paraId="7E8C197D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5FBACCDD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CA4A3E" w:rsidRPr="00353C20" w14:paraId="3E93B66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522F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B727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CA4A3E" w:rsidRPr="00353C20" w14:paraId="0A7AB2C4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A09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028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2028B749" w14:textId="77777777" w:rsidR="00CA4A3E" w:rsidRPr="00353C20" w:rsidRDefault="00CA4A3E" w:rsidP="00CA4A3E">
      <w:pPr>
        <w:pStyle w:val="BodyText"/>
        <w:spacing w:line="274" w:lineRule="exact"/>
        <w:jc w:val="both"/>
        <w:rPr>
          <w:spacing w:val="-1"/>
        </w:rPr>
      </w:pPr>
    </w:p>
    <w:p w14:paraId="550C3A31" w14:textId="77777777" w:rsidR="00CA4A3E" w:rsidRPr="00353C20" w:rsidRDefault="00CA4A3E" w:rsidP="00CA4A3E">
      <w:pPr>
        <w:pStyle w:val="BodyText"/>
        <w:spacing w:line="274" w:lineRule="exact"/>
      </w:pPr>
    </w:p>
    <w:p w14:paraId="51215F5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08544C67" w14:textId="77777777" w:rsidR="00CA4A3E" w:rsidRPr="00353C20" w:rsidRDefault="00CA4A3E" w:rsidP="00CA4A3E">
      <w:pPr>
        <w:pStyle w:val="BodyText"/>
        <w:spacing w:line="274" w:lineRule="exact"/>
      </w:pPr>
    </w:p>
    <w:p w14:paraId="2503C830" w14:textId="77777777" w:rsidR="00CA4A3E" w:rsidRPr="00353C20" w:rsidRDefault="00CA4A3E" w:rsidP="00CA4A3E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1D2398D4" w14:textId="77777777" w:rsidR="00CA4A3E" w:rsidRPr="00353C20" w:rsidRDefault="00CA4A3E" w:rsidP="00CA4A3E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CA4A3E" w:rsidRPr="00353C20" w14:paraId="063F43A9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AACA1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8B73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99C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243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0CFC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10D3F21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13596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88D7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7128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E7CC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309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CA4A3E" w:rsidRPr="00353C20" w14:paraId="59C77370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FA59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2A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E19C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0A61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17B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CA4A3E" w:rsidRPr="00353C20" w14:paraId="29239064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A4753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19D8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599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AA2D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7047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54671E86" w14:textId="77777777" w:rsidR="00CA4A3E" w:rsidRPr="00353C20" w:rsidRDefault="00CA4A3E" w:rsidP="00CA4A3E">
      <w:pPr>
        <w:pStyle w:val="BodyText"/>
        <w:spacing w:line="274" w:lineRule="exact"/>
      </w:pPr>
    </w:p>
    <w:p w14:paraId="130ADE7D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230612CA" w14:textId="77777777" w:rsidR="00CA4A3E" w:rsidRPr="00353C20" w:rsidRDefault="00CA4A3E" w:rsidP="00CA4A3E">
      <w:pPr>
        <w:pStyle w:val="BodyText"/>
        <w:spacing w:line="274" w:lineRule="exact"/>
      </w:pPr>
    </w:p>
    <w:p w14:paraId="3B0B9DC2" w14:textId="77777777" w:rsidR="00CA4A3E" w:rsidRPr="00353C20" w:rsidRDefault="00CA4A3E" w:rsidP="00CA4A3E">
      <w:pPr>
        <w:pStyle w:val="BodyText"/>
        <w:spacing w:line="274" w:lineRule="exact"/>
        <w:jc w:val="both"/>
      </w:pPr>
      <w:r w:rsidRPr="00353C20">
        <w:t>SQL&gt; SELECT p.PlayerID, p.FName AS PlayerName, p.Age, m.MatchID, m.match_Date, m.Time1, m.Result FROM Player p, match m where p.playerID in(select playerID from player where age&gt;25);</w:t>
      </w:r>
    </w:p>
    <w:p w14:paraId="47AFF52A" w14:textId="77777777" w:rsidR="00CA4A3E" w:rsidRPr="00353C20" w:rsidRDefault="00CA4A3E" w:rsidP="00CA4A3E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CA4A3E" w:rsidRPr="00353C20" w14:paraId="621F98C5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D365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FB22B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EAD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D7E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07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F4CD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3F23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CA4A3E" w:rsidRPr="00353C20" w14:paraId="115ADBD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49C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1A0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0188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8ADA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DB7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FCD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7F2C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3B14A434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B0E4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0817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306B3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C66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C8BA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55F0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B6A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CA4A3E" w:rsidRPr="00353C20" w14:paraId="5569785F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EC431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5DDC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93B9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0AB4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98D52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491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681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CA4A3E" w:rsidRPr="00353C20" w14:paraId="2559A716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BC6E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B59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68F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2B5F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AAD1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E998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4B1E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CA4A3E" w:rsidRPr="00353C20" w14:paraId="41BEC499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6BCB6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8565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FD2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CE8F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A0A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AEF3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70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4E88F427" w14:textId="77777777" w:rsidR="00CA4A3E" w:rsidRPr="00353C20" w:rsidRDefault="00CA4A3E" w:rsidP="00CA4A3E">
      <w:pPr>
        <w:pStyle w:val="BodyText"/>
        <w:spacing w:line="274" w:lineRule="exact"/>
        <w:jc w:val="both"/>
      </w:pPr>
    </w:p>
    <w:p w14:paraId="770B6AD6" w14:textId="77777777" w:rsidR="00CA4A3E" w:rsidRPr="00353C20" w:rsidRDefault="00CA4A3E" w:rsidP="00CA4A3E">
      <w:pPr>
        <w:pStyle w:val="BodyText"/>
        <w:spacing w:line="274" w:lineRule="exact"/>
      </w:pPr>
    </w:p>
    <w:p w14:paraId="0C0E7873" w14:textId="77777777" w:rsidR="00CA4A3E" w:rsidRPr="00353C20" w:rsidRDefault="00CA4A3E" w:rsidP="00CA4A3E">
      <w:pPr>
        <w:pStyle w:val="BodyText"/>
        <w:widowControl w:val="0"/>
        <w:numPr>
          <w:ilvl w:val="1"/>
          <w:numId w:val="14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222F8C0D" w14:textId="77777777" w:rsidR="00CA4A3E" w:rsidRPr="00353C20" w:rsidRDefault="00CA4A3E" w:rsidP="00CA4A3E">
      <w:pPr>
        <w:pStyle w:val="BodyText"/>
        <w:spacing w:line="274" w:lineRule="exact"/>
      </w:pPr>
    </w:p>
    <w:p w14:paraId="151C9203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CA4A3E" w:rsidRPr="00353C20" w14:paraId="0E47D9A8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1A34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CB4D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2B96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A244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F7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CA4A3E" w:rsidRPr="00353C20" w14:paraId="285AADF9" w14:textId="77777777" w:rsidTr="00C73321">
        <w:trPr>
          <w:trHeight w:val="77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75B96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lastRenderedPageBreak/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56872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C8C6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616C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D5ECD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CA4A3E" w:rsidRPr="00353C20" w14:paraId="7AD072BD" w14:textId="77777777" w:rsidTr="00C73321">
        <w:trPr>
          <w:trHeight w:val="7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D0F8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D3EC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192E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8DF17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345F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CA4A3E" w:rsidRPr="00353C20" w14:paraId="6A9C877C" w14:textId="77777777" w:rsidTr="00C73321">
        <w:trPr>
          <w:trHeight w:val="79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C49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4EC8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359D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BACBB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7146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CA4A3E" w:rsidRPr="00353C20" w14:paraId="3282AB94" w14:textId="77777777" w:rsidTr="00C73321">
        <w:trPr>
          <w:trHeight w:val="77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67FF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7A0A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B584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55575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C4A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59FD2BED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08AFC4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4EFDE5FF" w14:textId="77777777" w:rsidR="00CA4A3E" w:rsidRPr="00353C20" w:rsidRDefault="00CA4A3E" w:rsidP="00CA4A3E">
      <w:pPr>
        <w:pStyle w:val="ListParagraph"/>
        <w:widowControl w:val="0"/>
        <w:numPr>
          <w:ilvl w:val="1"/>
          <w:numId w:val="14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To retrieve the teamid, boardid, teamname, and playername for a particular playerid given.</w:t>
      </w:r>
    </w:p>
    <w:p w14:paraId="7D6D412C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636A3782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CA4A3E" w:rsidRPr="00353C20" w14:paraId="6A8F0F0F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0603F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951EA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84F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87F79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CA4A3E" w:rsidRPr="00353C20" w14:paraId="753E6595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41A4F1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17A0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26B00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FDBC2" w14:textId="77777777" w:rsidR="00CA4A3E" w:rsidRPr="00353C20" w:rsidRDefault="00CA4A3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75CC0999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F99382E" w14:textId="77777777" w:rsidR="00CA4A3E" w:rsidRPr="00353C20" w:rsidRDefault="00CA4A3E" w:rsidP="00CA4A3E">
      <w:pPr>
        <w:jc w:val="both"/>
        <w:rPr>
          <w:rFonts w:ascii="Times New Roman" w:hAnsi="Times New Roman" w:cs="Times New Roman"/>
          <w:szCs w:val="24"/>
        </w:rPr>
      </w:pPr>
    </w:p>
    <w:p w14:paraId="240D117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246379B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7403A0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5FE869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07D3DB8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FB59BE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6B44" w14:textId="77777777" w:rsidR="00601BB1" w:rsidRDefault="00601BB1">
      <w:pPr>
        <w:spacing w:line="240" w:lineRule="auto"/>
      </w:pPr>
      <w:r>
        <w:separator/>
      </w:r>
    </w:p>
  </w:endnote>
  <w:endnote w:type="continuationSeparator" w:id="0">
    <w:p w14:paraId="6126F61A" w14:textId="77777777" w:rsidR="00601BB1" w:rsidRDefault="00601B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7B78C8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56349" w14:textId="77777777" w:rsidR="00601BB1" w:rsidRDefault="00601BB1">
      <w:pPr>
        <w:spacing w:after="0"/>
      </w:pPr>
      <w:r>
        <w:separator/>
      </w:r>
    </w:p>
  </w:footnote>
  <w:footnote w:type="continuationSeparator" w:id="0">
    <w:p w14:paraId="4CA1F10E" w14:textId="77777777" w:rsidR="00601BB1" w:rsidRDefault="00601B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3"/>
  </w:num>
  <w:num w:numId="8" w16cid:durableId="1436559041">
    <w:abstractNumId w:val="9"/>
  </w:num>
  <w:num w:numId="9" w16cid:durableId="2000499734">
    <w:abstractNumId w:val="12"/>
  </w:num>
  <w:num w:numId="10" w16cid:durableId="851724120">
    <w:abstractNumId w:val="6"/>
  </w:num>
  <w:num w:numId="11" w16cid:durableId="135344716">
    <w:abstractNumId w:val="11"/>
  </w:num>
  <w:num w:numId="12" w16cid:durableId="1029256311">
    <w:abstractNumId w:val="7"/>
  </w:num>
  <w:num w:numId="13" w16cid:durableId="1943950186">
    <w:abstractNumId w:val="10"/>
  </w:num>
  <w:num w:numId="14" w16cid:durableId="9446499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A3425"/>
    <w:rsid w:val="002E00A0"/>
    <w:rsid w:val="002E6DF9"/>
    <w:rsid w:val="00326F90"/>
    <w:rsid w:val="00376C1E"/>
    <w:rsid w:val="00396403"/>
    <w:rsid w:val="003C7C5B"/>
    <w:rsid w:val="003D2FFC"/>
    <w:rsid w:val="004565D5"/>
    <w:rsid w:val="004F37FD"/>
    <w:rsid w:val="00515698"/>
    <w:rsid w:val="00526AE2"/>
    <w:rsid w:val="00601BB1"/>
    <w:rsid w:val="006411F2"/>
    <w:rsid w:val="0066337F"/>
    <w:rsid w:val="006C335B"/>
    <w:rsid w:val="006F1245"/>
    <w:rsid w:val="00727977"/>
    <w:rsid w:val="007B78C8"/>
    <w:rsid w:val="007B7D2A"/>
    <w:rsid w:val="008262CD"/>
    <w:rsid w:val="00826549"/>
    <w:rsid w:val="008A4592"/>
    <w:rsid w:val="008C271D"/>
    <w:rsid w:val="00925FC8"/>
    <w:rsid w:val="009B77E4"/>
    <w:rsid w:val="00A9240B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Kousik Posa</cp:lastModifiedBy>
  <cp:revision>7</cp:revision>
  <cp:lastPrinted>2025-10-15T00:45:00Z</cp:lastPrinted>
  <dcterms:created xsi:type="dcterms:W3CDTF">2025-10-31T15:01:00Z</dcterms:created>
  <dcterms:modified xsi:type="dcterms:W3CDTF">2025-11-02T10:17:00Z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