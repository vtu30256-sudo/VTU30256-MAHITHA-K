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2A5944">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2A5944">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14:textId="77777777" w:rsidR="00B831C4" w:rsidRDefault="002A5944">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2A5944">
      <w:pPr>
        <w:spacing w:after="0" w:line="240" w:lineRule="auto"/>
        <w:jc w:val="center"/>
      </w:pPr>
      <w:r>
        <w:rPr>
          <w:rFonts w:ascii="Times New Roman" w:hAnsi="Times New Roman"/>
          <w:b/>
          <w:szCs w:val="24"/>
        </w:rPr>
        <w:t>B.Tech. – Computer Science and Engineering</w:t>
      </w:r>
    </w:p>
    <w:p w14:paraId="1F3C1F26" w14:textId="77777777" w:rsidR="00B831C4" w:rsidRDefault="002A5944">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2A5944">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2A5944">
      <w:pPr>
        <w:jc w:val="center"/>
      </w:pPr>
      <w:r>
        <w:t>Academic Year: 2025–2026</w:t>
      </w:r>
    </w:p>
    <w:p w14:paraId="0CB1D686" w14:textId="77777777" w:rsidR="00B831C4" w:rsidRDefault="002A5944">
      <w:pPr>
        <w:jc w:val="center"/>
      </w:pPr>
      <w:r>
        <w:t>SUMMER SEMESTER - SS2526</w:t>
      </w:r>
    </w:p>
    <w:p w14:paraId="1D7F9BBD" w14:textId="77777777" w:rsidR="00B831C4" w:rsidRDefault="002A5944">
      <w:r>
        <w:br/>
        <w:t>Course Code</w:t>
      </w:r>
      <w:r>
        <w:tab/>
        <w:t>: 10211CS207</w:t>
      </w:r>
    </w:p>
    <w:p w14:paraId="438658F5" w14:textId="77777777" w:rsidR="00B831C4" w:rsidRDefault="002A5944">
      <w:r>
        <w:t>Course Name</w:t>
      </w:r>
      <w:r>
        <w:tab/>
        <w:t>: Database Management Systems</w:t>
      </w:r>
    </w:p>
    <w:p w14:paraId="140F8ACB" w14:textId="4589B5BF" w:rsidR="00B831C4" w:rsidRDefault="002A5944">
      <w:r>
        <w:t>Slot No</w:t>
      </w:r>
      <w:r>
        <w:tab/>
        <w:t>:  S</w:t>
      </w:r>
      <w:r w:rsidR="002031CA">
        <w:t>4</w:t>
      </w:r>
      <w:r>
        <w:t>L</w:t>
      </w:r>
      <w:r w:rsidR="002031CA">
        <w:t>5</w:t>
      </w:r>
      <w:r>
        <w:br/>
      </w:r>
    </w:p>
    <w:p w14:paraId="334C54C7" w14:textId="0B143206" w:rsidR="00B831C4" w:rsidRDefault="002A5944">
      <w:pPr>
        <w:pStyle w:val="Title"/>
      </w:pPr>
      <w:r>
        <w:t xml:space="preserve">DBMS TASK - </w:t>
      </w:r>
      <w:r w:rsidR="00F807F8">
        <w:t>1</w:t>
      </w:r>
      <w:r w:rsidR="008A0656">
        <w:t>1</w:t>
      </w:r>
      <w:r>
        <w:t xml:space="preserve"> REPORT</w:t>
      </w:r>
    </w:p>
    <w:p w14:paraId="64AAC909" w14:textId="77777777" w:rsidR="00523C2E" w:rsidRPr="009E6172" w:rsidRDefault="002A5944" w:rsidP="00523C2E">
      <w:pPr>
        <w:rPr>
          <w:rFonts w:ascii="Times New Roman" w:hAnsi="Times New Roman" w:cs="Times New Roman"/>
          <w:szCs w:val="24"/>
        </w:rPr>
      </w:pPr>
      <w:r>
        <w:rPr>
          <w:sz w:val="28"/>
          <w:szCs w:val="24"/>
        </w:rPr>
        <w:t>Title</w:t>
      </w:r>
      <w:r w:rsidR="009B73C4" w:rsidRPr="009E6172">
        <w:rPr>
          <w:sz w:val="28"/>
          <w:szCs w:val="24"/>
        </w:rPr>
        <w:t>:</w:t>
      </w:r>
      <w:r w:rsidR="006335F1" w:rsidRPr="009E6172">
        <w:rPr>
          <w:rFonts w:ascii="Times New Roman" w:hAnsi="Times New Roman" w:cs="Times New Roman"/>
          <w:szCs w:val="24"/>
        </w:rPr>
        <w:t xml:space="preserve"> </w:t>
      </w:r>
      <w:r w:rsidR="00523C2E" w:rsidRPr="009E6172">
        <w:rPr>
          <w:rFonts w:ascii="Times New Roman" w:hAnsi="Times New Roman" w:cs="Times New Roman"/>
          <w:szCs w:val="24"/>
        </w:rPr>
        <w:t>Menus, Forms and Reports</w:t>
      </w:r>
    </w:p>
    <w:p w14:paraId="2EC2238F" w14:textId="06EF3F4E" w:rsidR="003D3528" w:rsidRPr="00CA24B1" w:rsidRDefault="003D3528" w:rsidP="003D3528">
      <w:pPr>
        <w:rPr>
          <w:rFonts w:ascii="Times New Roman" w:hAnsi="Times New Roman" w:cs="Times New Roman"/>
          <w:bCs/>
          <w:szCs w:val="24"/>
        </w:rPr>
      </w:pPr>
    </w:p>
    <w:p w14:paraId="125D37A1" w14:textId="68DAE935" w:rsidR="00B831C4" w:rsidRPr="006335F1" w:rsidRDefault="00B831C4" w:rsidP="003D3528"/>
    <w:p w14:paraId="1D2BCD18" w14:textId="77777777" w:rsidR="00B831C4" w:rsidRDefault="002A5944">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2A5944">
            <w:pPr>
              <w:spacing w:after="0" w:line="240" w:lineRule="auto"/>
              <w:jc w:val="center"/>
              <w:rPr>
                <w:b/>
                <w:bCs/>
              </w:rPr>
            </w:pPr>
            <w:r>
              <w:rPr>
                <w:b/>
                <w:bCs/>
              </w:rPr>
              <w:t>VTUNO</w:t>
            </w:r>
          </w:p>
        </w:tc>
        <w:tc>
          <w:tcPr>
            <w:tcW w:w="2468" w:type="dxa"/>
          </w:tcPr>
          <w:p w14:paraId="0D6F108B" w14:textId="77777777" w:rsidR="00B831C4" w:rsidRDefault="002A5944">
            <w:pPr>
              <w:spacing w:after="0" w:line="240" w:lineRule="auto"/>
              <w:jc w:val="center"/>
              <w:rPr>
                <w:b/>
                <w:bCs/>
              </w:rPr>
            </w:pPr>
            <w:r>
              <w:rPr>
                <w:b/>
                <w:bCs/>
              </w:rPr>
              <w:t>REGISTER NUMBER</w:t>
            </w:r>
          </w:p>
        </w:tc>
        <w:tc>
          <w:tcPr>
            <w:tcW w:w="4809" w:type="dxa"/>
          </w:tcPr>
          <w:p w14:paraId="78DA695A" w14:textId="77777777" w:rsidR="00B831C4" w:rsidRDefault="002A5944">
            <w:pPr>
              <w:spacing w:after="0" w:line="240" w:lineRule="auto"/>
              <w:jc w:val="center"/>
              <w:rPr>
                <w:b/>
                <w:bCs/>
              </w:rPr>
            </w:pPr>
            <w:r>
              <w:rPr>
                <w:b/>
                <w:bCs/>
              </w:rPr>
              <w:t>STUDENT NAME</w:t>
            </w:r>
          </w:p>
        </w:tc>
      </w:tr>
      <w:tr w:rsidR="002A5944" w14:paraId="2DE3EF44" w14:textId="77777777">
        <w:tc>
          <w:tcPr>
            <w:tcW w:w="1353" w:type="dxa"/>
            <w:vAlign w:val="bottom"/>
          </w:tcPr>
          <w:p w14:paraId="488E2B45" w14:textId="77777777" w:rsidR="002A5944" w:rsidRDefault="002A5944" w:rsidP="002A5944">
            <w:pPr>
              <w:spacing w:after="0" w:line="240" w:lineRule="auto"/>
              <w:rPr>
                <w:highlight w:val="yellow"/>
              </w:rPr>
            </w:pPr>
            <w:r>
              <w:rPr>
                <w:highlight w:val="yellow"/>
              </w:rPr>
              <w:t>VTU30256</w:t>
            </w:r>
          </w:p>
          <w:p w14:paraId="5BCD6B29" w14:textId="43F39921" w:rsidR="002A5944" w:rsidRPr="00BB70CC" w:rsidRDefault="002A5944" w:rsidP="002A5944">
            <w:pPr>
              <w:spacing w:after="0" w:line="240" w:lineRule="auto"/>
              <w:rPr>
                <w:highlight w:val="yellow"/>
              </w:rPr>
            </w:pPr>
          </w:p>
        </w:tc>
        <w:tc>
          <w:tcPr>
            <w:tcW w:w="2468" w:type="dxa"/>
            <w:vAlign w:val="bottom"/>
          </w:tcPr>
          <w:p w14:paraId="7294EA52" w14:textId="6CD56401" w:rsidR="002A5944" w:rsidRPr="00BB70CC" w:rsidRDefault="002A5944" w:rsidP="002A5944">
            <w:pPr>
              <w:spacing w:after="0" w:line="240" w:lineRule="auto"/>
              <w:rPr>
                <w:highlight w:val="yellow"/>
              </w:rPr>
            </w:pPr>
            <w:r>
              <w:t>24UECS1235</w:t>
            </w:r>
          </w:p>
        </w:tc>
        <w:tc>
          <w:tcPr>
            <w:tcW w:w="4809" w:type="dxa"/>
            <w:vAlign w:val="bottom"/>
          </w:tcPr>
          <w:p w14:paraId="55EE313E" w14:textId="7D3D5ACC" w:rsidR="002A5944" w:rsidRPr="00BB70CC" w:rsidRDefault="002A5944" w:rsidP="002A5944">
            <w:pPr>
              <w:spacing w:after="0" w:line="240" w:lineRule="auto"/>
              <w:rPr>
                <w:highlight w:val="yellow"/>
              </w:rPr>
            </w:pPr>
            <w:r>
              <w:t>Kakuluru Mahitha</w:t>
            </w:r>
          </w:p>
        </w:tc>
      </w:tr>
    </w:tbl>
    <w:p w14:paraId="1C5ED215" w14:textId="77777777" w:rsidR="00B831C4" w:rsidRDefault="002A5944">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34B462E6"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Aim:</w:t>
      </w:r>
    </w:p>
    <w:p w14:paraId="0742EEB2"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 xml:space="preserve">To designing an application with Oracle Forms, Menus and Report Builder involves creating a user interface (UI) using Forms and generating reports using Report Builder. </w:t>
      </w:r>
    </w:p>
    <w:p w14:paraId="2DCBCDAD" w14:textId="77777777" w:rsidR="009E6172" w:rsidRPr="00353C20" w:rsidRDefault="009E6172" w:rsidP="009E6172">
      <w:pPr>
        <w:rPr>
          <w:rFonts w:ascii="Times New Roman" w:hAnsi="Times New Roman" w:cs="Times New Roman"/>
          <w:b/>
          <w:szCs w:val="24"/>
        </w:rPr>
      </w:pPr>
    </w:p>
    <w:p w14:paraId="7E9E235C"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Install Oracle Forms and Report Builder:</w:t>
      </w:r>
    </w:p>
    <w:p w14:paraId="13BF857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Ensure that the Oracle Forms and Report Builder installed on your development machine.</w:t>
      </w:r>
    </w:p>
    <w:p w14:paraId="35712364"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the Data Model:</w:t>
      </w:r>
    </w:p>
    <w:p w14:paraId="50678D64" w14:textId="77777777" w:rsidR="009E6172" w:rsidRPr="00353C20" w:rsidRDefault="009E6172" w:rsidP="009E6172">
      <w:pPr>
        <w:jc w:val="both"/>
        <w:rPr>
          <w:rFonts w:ascii="Times New Roman" w:hAnsi="Times New Roman" w:cs="Times New Roman"/>
          <w:szCs w:val="24"/>
        </w:rPr>
      </w:pPr>
      <w:r w:rsidRPr="00353C20">
        <w:rPr>
          <w:rFonts w:ascii="Times New Roman" w:hAnsi="Times New Roman" w:cs="Times New Roman"/>
          <w:szCs w:val="24"/>
        </w:rPr>
        <w:t>In Oracle Forms to define the data model that connects to the database schema. Use the Data Block Wizard to create data blocks that represent the tables or views. Ensure that the set up data blocks for all the data to need to work with in the application.</w:t>
      </w:r>
    </w:p>
    <w:p w14:paraId="2FA81BE8" w14:textId="77777777" w:rsidR="009E6172" w:rsidRPr="00353C20" w:rsidRDefault="009E6172" w:rsidP="009E6172">
      <w:pPr>
        <w:rPr>
          <w:rFonts w:ascii="Times New Roman" w:hAnsi="Times New Roman" w:cs="Times New Roman"/>
          <w:b/>
          <w:szCs w:val="24"/>
        </w:rPr>
      </w:pPr>
    </w:p>
    <w:p w14:paraId="5F43604E"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Menus</w:t>
      </w:r>
    </w:p>
    <w:p w14:paraId="36D2860D"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Menus provide the navigation structure for application. To create menus in Oracle Forms:</w:t>
      </w:r>
    </w:p>
    <w:p w14:paraId="456D6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Forms Builder.</w:t>
      </w:r>
    </w:p>
    <w:p w14:paraId="1052028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form for menu or use an existing one.</w:t>
      </w:r>
    </w:p>
    <w:p w14:paraId="353801E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Add menu items for each function or feature of application.</w:t>
      </w:r>
    </w:p>
    <w:p w14:paraId="40AE0DB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Define the menu hierarchy and assign triggers or procedures to handle menu item actions.</w:t>
      </w:r>
    </w:p>
    <w:p w14:paraId="705085DC"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Compile and run the menu form to test the navigation.</w:t>
      </w:r>
    </w:p>
    <w:p w14:paraId="5C2C3019"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455F024E" wp14:editId="68E83D48">
            <wp:extent cx="3723640" cy="1470660"/>
            <wp:effectExtent l="0" t="0" r="10160" b="15240"/>
            <wp:docPr id="135" name="Picture 135" descr="https://www.oracleappsonlinetraining.com/images/form_im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https://www.oracleappsonlinetraining.com/images/form_img1.jpg"/>
                    <pic:cNvPicPr>
                      <a:picLocks noChangeAspect="1" noChangeArrowheads="1"/>
                    </pic:cNvPicPr>
                  </pic:nvPicPr>
                  <pic:blipFill>
                    <a:blip r:embed="rId11" cstate="print"/>
                    <a:srcRect/>
                    <a:stretch>
                      <a:fillRect/>
                    </a:stretch>
                  </pic:blipFill>
                  <pic:spPr>
                    <a:xfrm>
                      <a:off x="0" y="0"/>
                      <a:ext cx="3723640" cy="1470660"/>
                    </a:xfrm>
                    <a:prstGeom prst="rect">
                      <a:avLst/>
                    </a:prstGeom>
                    <a:noFill/>
                    <a:ln w="9525">
                      <a:noFill/>
                      <a:miter lim="800000"/>
                      <a:headEnd/>
                      <a:tailEnd/>
                    </a:ln>
                  </pic:spPr>
                </pic:pic>
              </a:graphicData>
            </a:graphic>
          </wp:inline>
        </w:drawing>
      </w:r>
    </w:p>
    <w:p w14:paraId="263E0D92"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Design Forms</w:t>
      </w:r>
    </w:p>
    <w:p w14:paraId="359B4F6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lastRenderedPageBreak/>
        <w:t>Forms are used to capture, display, and edit data. To design forms in Oracle Forms:</w:t>
      </w:r>
    </w:p>
    <w:p w14:paraId="22416F6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Create a new form for each major component of application.</w:t>
      </w:r>
    </w:p>
    <w:p w14:paraId="435B34C8"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Add form elements like text fields, buttons, and lists to forms.</w:t>
      </w:r>
    </w:p>
    <w:p w14:paraId="1D04B44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Use the Property Palette to configure the properties of form elements and data blocks.</w:t>
      </w:r>
    </w:p>
    <w:p w14:paraId="5883BBB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Write PL/SQL code to handle business logic and data validation.</w:t>
      </w:r>
    </w:p>
    <w:p w14:paraId="50C430DE"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Test the forms within the Forms Builder environment.</w:t>
      </w:r>
    </w:p>
    <w:p w14:paraId="11939E00"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drawing>
          <wp:inline distT="0" distB="0" distL="0" distR="0" wp14:anchorId="3083CFEB" wp14:editId="4BCC3F44">
            <wp:extent cx="3981450" cy="19812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81450" cy="1981200"/>
                    </a:xfrm>
                    <a:prstGeom prst="rect">
                      <a:avLst/>
                    </a:prstGeom>
                    <a:noFill/>
                    <a:ln>
                      <a:noFill/>
                    </a:ln>
                  </pic:spPr>
                </pic:pic>
              </a:graphicData>
            </a:graphic>
          </wp:inline>
        </w:drawing>
      </w:r>
    </w:p>
    <w:p w14:paraId="6721284F" w14:textId="77777777" w:rsidR="009E6172" w:rsidRPr="00353C20" w:rsidRDefault="009E6172" w:rsidP="009E6172">
      <w:pPr>
        <w:rPr>
          <w:rFonts w:ascii="Times New Roman" w:hAnsi="Times New Roman" w:cs="Times New Roman"/>
          <w:szCs w:val="24"/>
        </w:rPr>
      </w:pPr>
    </w:p>
    <w:p w14:paraId="7E145562" w14:textId="77777777" w:rsidR="009E6172" w:rsidRPr="00353C20" w:rsidRDefault="009E6172" w:rsidP="009E6172">
      <w:pPr>
        <w:rPr>
          <w:rFonts w:ascii="Times New Roman" w:hAnsi="Times New Roman" w:cs="Times New Roman"/>
          <w:szCs w:val="24"/>
        </w:rPr>
      </w:pPr>
    </w:p>
    <w:p w14:paraId="6D1C8603"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Create Reports</w:t>
      </w:r>
    </w:p>
    <w:p w14:paraId="7A4E133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szCs w:val="24"/>
        </w:rPr>
        <w:t>Reports provide a way to present data from application. To create reports using Oracle Report Builder:</w:t>
      </w:r>
    </w:p>
    <w:p w14:paraId="2043A44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Step1:</w:t>
      </w:r>
      <w:r w:rsidRPr="00353C20">
        <w:rPr>
          <w:rFonts w:ascii="Times New Roman" w:hAnsi="Times New Roman" w:cs="Times New Roman"/>
          <w:szCs w:val="24"/>
        </w:rPr>
        <w:t xml:space="preserve"> Open Oracle Report Builder.</w:t>
      </w:r>
    </w:p>
    <w:p w14:paraId="5E032C43"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Step2:</w:t>
      </w:r>
      <w:r w:rsidRPr="00353C20">
        <w:rPr>
          <w:rFonts w:ascii="Times New Roman" w:hAnsi="Times New Roman" w:cs="Times New Roman"/>
          <w:szCs w:val="24"/>
        </w:rPr>
        <w:t xml:space="preserve"> Create a new report or use an existing one.</w:t>
      </w:r>
    </w:p>
    <w:p w14:paraId="3AC5DDB5"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Step3:</w:t>
      </w:r>
      <w:r w:rsidRPr="00353C20">
        <w:rPr>
          <w:rFonts w:ascii="Times New Roman" w:hAnsi="Times New Roman" w:cs="Times New Roman"/>
          <w:szCs w:val="24"/>
        </w:rPr>
        <w:t xml:space="preserve"> Define the data source for the report (e.g., a database query or PL/SQL procedure).</w:t>
      </w:r>
    </w:p>
    <w:p w14:paraId="53D73AA6"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Step4:</w:t>
      </w:r>
      <w:r w:rsidRPr="00353C20">
        <w:rPr>
          <w:rFonts w:ascii="Times New Roman" w:hAnsi="Times New Roman" w:cs="Times New Roman"/>
          <w:szCs w:val="24"/>
        </w:rPr>
        <w:t xml:space="preserve"> Design the report layout, including headers, footers, and data columns.</w:t>
      </w:r>
    </w:p>
    <w:p w14:paraId="02F1E09A"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Step5:</w:t>
      </w:r>
      <w:r w:rsidRPr="00353C20">
        <w:rPr>
          <w:rFonts w:ascii="Times New Roman" w:hAnsi="Times New Roman" w:cs="Times New Roman"/>
          <w:szCs w:val="24"/>
        </w:rPr>
        <w:t xml:space="preserve"> Add report parameters if needed to allow users to customize the report.</w:t>
      </w:r>
    </w:p>
    <w:p w14:paraId="144235CF"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b/>
          <w:szCs w:val="24"/>
        </w:rPr>
        <w:t>Step6:</w:t>
      </w:r>
      <w:r w:rsidRPr="00353C20">
        <w:rPr>
          <w:rFonts w:ascii="Times New Roman" w:hAnsi="Times New Roman" w:cs="Times New Roman"/>
          <w:szCs w:val="24"/>
        </w:rPr>
        <w:t xml:space="preserve"> enerate and preview the report to ensure it meets the requirements.</w:t>
      </w:r>
    </w:p>
    <w:p w14:paraId="4B171314"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noProof/>
          <w:szCs w:val="24"/>
          <w:lang w:eastAsia="en-IN"/>
        </w:rPr>
        <w:lastRenderedPageBreak/>
        <w:drawing>
          <wp:inline distT="0" distB="0" distL="0" distR="0" wp14:anchorId="75A3E5D2" wp14:editId="2BB4AC7D">
            <wp:extent cx="5724525" cy="2362200"/>
            <wp:effectExtent l="0" t="0" r="952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4525" cy="2362200"/>
                    </a:xfrm>
                    <a:prstGeom prst="rect">
                      <a:avLst/>
                    </a:prstGeom>
                    <a:noFill/>
                    <a:ln>
                      <a:noFill/>
                    </a:ln>
                  </pic:spPr>
                </pic:pic>
              </a:graphicData>
            </a:graphic>
          </wp:inline>
        </w:drawing>
      </w:r>
    </w:p>
    <w:p w14:paraId="4F43BEAE" w14:textId="77777777" w:rsidR="009E6172" w:rsidRPr="00353C20" w:rsidRDefault="009E6172" w:rsidP="009E6172">
      <w:pPr>
        <w:rPr>
          <w:rFonts w:ascii="Times New Roman" w:hAnsi="Times New Roman" w:cs="Times New Roman"/>
          <w:b/>
          <w:szCs w:val="24"/>
        </w:rPr>
      </w:pPr>
    </w:p>
    <w:p w14:paraId="74F6FFEF" w14:textId="77777777" w:rsidR="009E6172" w:rsidRDefault="009E6172" w:rsidP="009E6172">
      <w:pPr>
        <w:rPr>
          <w:rFonts w:ascii="Times New Roman" w:hAnsi="Times New Roman" w:cs="Times New Roman"/>
          <w:b/>
          <w:szCs w:val="24"/>
        </w:rPr>
      </w:pPr>
    </w:p>
    <w:p w14:paraId="42C57527" w14:textId="77777777" w:rsidR="009E6172" w:rsidRDefault="009E6172" w:rsidP="009E6172">
      <w:pPr>
        <w:rPr>
          <w:rFonts w:ascii="Times New Roman" w:hAnsi="Times New Roman" w:cs="Times New Roman"/>
          <w:b/>
          <w:szCs w:val="24"/>
        </w:rPr>
      </w:pPr>
    </w:p>
    <w:p w14:paraId="2C2C206D" w14:textId="77777777" w:rsidR="009E6172" w:rsidRDefault="009E6172" w:rsidP="009E6172">
      <w:pPr>
        <w:rPr>
          <w:rFonts w:ascii="Times New Roman" w:hAnsi="Times New Roman" w:cs="Times New Roman"/>
          <w:b/>
          <w:szCs w:val="24"/>
        </w:rPr>
      </w:pPr>
    </w:p>
    <w:p w14:paraId="33E4C579" w14:textId="77777777" w:rsidR="009E6172" w:rsidRDefault="009E6172" w:rsidP="009E6172">
      <w:pPr>
        <w:rPr>
          <w:rFonts w:ascii="Times New Roman" w:hAnsi="Times New Roman" w:cs="Times New Roman"/>
          <w:b/>
          <w:szCs w:val="24"/>
        </w:rPr>
      </w:pPr>
    </w:p>
    <w:p w14:paraId="6A787E8F" w14:textId="77777777" w:rsidR="009E6172" w:rsidRDefault="009E6172" w:rsidP="009E6172">
      <w:pPr>
        <w:rPr>
          <w:rFonts w:ascii="Times New Roman" w:hAnsi="Times New Roman" w:cs="Times New Roman"/>
          <w:b/>
          <w:szCs w:val="24"/>
        </w:rPr>
      </w:pPr>
    </w:p>
    <w:p w14:paraId="2B9C185B" w14:textId="77777777" w:rsidR="009E6172" w:rsidRDefault="009E6172" w:rsidP="009E6172">
      <w:pPr>
        <w:rPr>
          <w:rFonts w:ascii="Times New Roman" w:hAnsi="Times New Roman" w:cs="Times New Roman"/>
          <w:b/>
          <w:szCs w:val="24"/>
        </w:rPr>
      </w:pPr>
    </w:p>
    <w:p w14:paraId="1E5F1DD2" w14:textId="77777777" w:rsidR="009E6172" w:rsidRDefault="009E6172" w:rsidP="009E6172">
      <w:pPr>
        <w:rPr>
          <w:rFonts w:ascii="Times New Roman" w:hAnsi="Times New Roman" w:cs="Times New Roman"/>
          <w:b/>
          <w:szCs w:val="24"/>
        </w:rPr>
      </w:pPr>
    </w:p>
    <w:p w14:paraId="4207D50F" w14:textId="77777777" w:rsidR="009E6172" w:rsidRDefault="009E6172" w:rsidP="009E6172">
      <w:pPr>
        <w:rPr>
          <w:rFonts w:ascii="Times New Roman" w:hAnsi="Times New Roman" w:cs="Times New Roman"/>
          <w:b/>
          <w:szCs w:val="24"/>
        </w:rPr>
      </w:pPr>
    </w:p>
    <w:p w14:paraId="41857D23" w14:textId="77777777" w:rsidR="009E6172" w:rsidRDefault="009E6172" w:rsidP="009E6172">
      <w:pPr>
        <w:rPr>
          <w:rFonts w:ascii="Times New Roman" w:hAnsi="Times New Roman" w:cs="Times New Roman"/>
          <w:b/>
          <w:szCs w:val="24"/>
        </w:rPr>
      </w:pPr>
    </w:p>
    <w:p w14:paraId="391E75A4" w14:textId="77777777" w:rsidR="009E6172" w:rsidRDefault="009E6172" w:rsidP="009E6172">
      <w:pPr>
        <w:rPr>
          <w:rFonts w:ascii="Times New Roman" w:hAnsi="Times New Roman" w:cs="Times New Roman"/>
          <w:b/>
          <w:szCs w:val="24"/>
        </w:rPr>
      </w:pPr>
    </w:p>
    <w:p w14:paraId="6093EAD2" w14:textId="77777777" w:rsidR="009E6172" w:rsidRDefault="009E6172" w:rsidP="009E6172">
      <w:pPr>
        <w:rPr>
          <w:rFonts w:ascii="Times New Roman" w:hAnsi="Times New Roman" w:cs="Times New Roman"/>
          <w:b/>
          <w:szCs w:val="24"/>
        </w:rPr>
      </w:pPr>
    </w:p>
    <w:p w14:paraId="25A456C1" w14:textId="77777777" w:rsidR="009E6172" w:rsidRDefault="009E6172" w:rsidP="009E6172">
      <w:pPr>
        <w:rPr>
          <w:rFonts w:ascii="Times New Roman" w:hAnsi="Times New Roman" w:cs="Times New Roman"/>
          <w:b/>
          <w:szCs w:val="24"/>
        </w:rPr>
      </w:pPr>
    </w:p>
    <w:p w14:paraId="2CA0E323" w14:textId="77777777" w:rsidR="009E6172" w:rsidRDefault="009E6172" w:rsidP="009E6172">
      <w:pPr>
        <w:rPr>
          <w:rFonts w:ascii="Times New Roman" w:hAnsi="Times New Roman" w:cs="Times New Roman"/>
          <w:b/>
          <w:szCs w:val="24"/>
        </w:rPr>
      </w:pPr>
    </w:p>
    <w:p w14:paraId="333671F5" w14:textId="77777777" w:rsidR="009E6172" w:rsidRDefault="009E6172" w:rsidP="009E6172">
      <w:pPr>
        <w:rPr>
          <w:rFonts w:ascii="Times New Roman" w:hAnsi="Times New Roman" w:cs="Times New Roman"/>
          <w:b/>
          <w:szCs w:val="24"/>
        </w:rPr>
      </w:pPr>
    </w:p>
    <w:p w14:paraId="4ABE9F57" w14:textId="77777777" w:rsidR="009E6172" w:rsidRDefault="009E6172" w:rsidP="009E6172">
      <w:pPr>
        <w:rPr>
          <w:rFonts w:ascii="Times New Roman" w:hAnsi="Times New Roman" w:cs="Times New Roman"/>
          <w:b/>
          <w:szCs w:val="24"/>
        </w:rPr>
      </w:pPr>
    </w:p>
    <w:p w14:paraId="0DF3B68F" w14:textId="77777777" w:rsidR="009E6172" w:rsidRDefault="009E6172" w:rsidP="009E6172">
      <w:pPr>
        <w:rPr>
          <w:rFonts w:ascii="Times New Roman" w:hAnsi="Times New Roman" w:cs="Times New Roman"/>
          <w:b/>
          <w:szCs w:val="24"/>
        </w:rPr>
      </w:pPr>
    </w:p>
    <w:p w14:paraId="59AF3948" w14:textId="77777777" w:rsidR="009E6172" w:rsidRDefault="009E6172" w:rsidP="009E6172">
      <w:pPr>
        <w:rPr>
          <w:rFonts w:ascii="Times New Roman" w:hAnsi="Times New Roman" w:cs="Times New Roman"/>
          <w:b/>
          <w:szCs w:val="24"/>
        </w:rPr>
      </w:pPr>
    </w:p>
    <w:p w14:paraId="323554E0" w14:textId="77777777" w:rsidR="009E6172" w:rsidRDefault="009E6172" w:rsidP="009E6172">
      <w:pPr>
        <w:rPr>
          <w:rFonts w:ascii="Times New Roman" w:hAnsi="Times New Roman" w:cs="Times New Roman"/>
          <w:b/>
          <w:szCs w:val="24"/>
        </w:rPr>
      </w:pPr>
    </w:p>
    <w:p w14:paraId="4305E76C" w14:textId="77777777" w:rsidR="009E6172" w:rsidRDefault="009E6172" w:rsidP="009E6172">
      <w:pPr>
        <w:rPr>
          <w:rFonts w:ascii="Times New Roman" w:hAnsi="Times New Roman" w:cs="Times New Roman"/>
          <w:b/>
          <w:szCs w:val="24"/>
        </w:rPr>
      </w:pPr>
    </w:p>
    <w:p w14:paraId="548BF01A" w14:textId="77777777" w:rsidR="009E6172" w:rsidRDefault="009E6172" w:rsidP="009E6172">
      <w:pPr>
        <w:rPr>
          <w:rFonts w:ascii="Times New Roman" w:hAnsi="Times New Roman" w:cs="Times New Roman"/>
          <w:b/>
          <w:szCs w:val="24"/>
        </w:rPr>
      </w:pPr>
    </w:p>
    <w:p w14:paraId="1786F56E" w14:textId="77777777" w:rsidR="009E6172" w:rsidRDefault="009E6172" w:rsidP="009E6172">
      <w:pPr>
        <w:rPr>
          <w:rFonts w:ascii="Times New Roman" w:hAnsi="Times New Roman" w:cs="Times New Roman"/>
          <w:b/>
          <w:szCs w:val="24"/>
        </w:rPr>
      </w:pPr>
    </w:p>
    <w:p w14:paraId="2F824A97" w14:textId="77777777" w:rsidR="009E6172" w:rsidRDefault="009E6172" w:rsidP="009E6172">
      <w:pPr>
        <w:rPr>
          <w:rFonts w:ascii="Times New Roman" w:hAnsi="Times New Roman" w:cs="Times New Roman"/>
          <w:b/>
          <w:szCs w:val="24"/>
        </w:rPr>
      </w:pPr>
    </w:p>
    <w:p w14:paraId="34743D3A" w14:textId="77777777" w:rsidR="009E6172" w:rsidRDefault="009E6172" w:rsidP="009E6172">
      <w:pPr>
        <w:rPr>
          <w:rFonts w:ascii="Times New Roman" w:hAnsi="Times New Roman" w:cs="Times New Roman"/>
          <w:b/>
          <w:szCs w:val="24"/>
        </w:rPr>
      </w:pPr>
    </w:p>
    <w:p w14:paraId="6A5DA0A7" w14:textId="77777777" w:rsidR="009E6172" w:rsidRDefault="009E6172" w:rsidP="009E6172">
      <w:pPr>
        <w:rPr>
          <w:rFonts w:ascii="Times New Roman" w:hAnsi="Times New Roman" w:cs="Times New Roman"/>
          <w:b/>
          <w:szCs w:val="24"/>
        </w:rPr>
      </w:pPr>
    </w:p>
    <w:p w14:paraId="24E9048E" w14:textId="77777777" w:rsidR="009E6172" w:rsidRDefault="009E6172" w:rsidP="009E6172">
      <w:pPr>
        <w:rPr>
          <w:rFonts w:ascii="Times New Roman" w:hAnsi="Times New Roman" w:cs="Times New Roman"/>
          <w:b/>
          <w:szCs w:val="24"/>
        </w:rPr>
      </w:pPr>
    </w:p>
    <w:p w14:paraId="1A6085EB" w14:textId="77777777" w:rsidR="009E6172" w:rsidRDefault="009E6172" w:rsidP="009E6172">
      <w:pPr>
        <w:rPr>
          <w:rFonts w:ascii="Times New Roman" w:hAnsi="Times New Roman" w:cs="Times New Roman"/>
          <w:b/>
          <w:szCs w:val="24"/>
        </w:rPr>
      </w:pPr>
    </w:p>
    <w:p w14:paraId="03FE430B" w14:textId="77777777" w:rsidR="009E6172" w:rsidRDefault="009E6172" w:rsidP="009E6172">
      <w:pPr>
        <w:rPr>
          <w:rFonts w:ascii="Times New Roman" w:hAnsi="Times New Roman" w:cs="Times New Roman"/>
          <w:b/>
          <w:szCs w:val="24"/>
        </w:rPr>
      </w:pPr>
    </w:p>
    <w:p w14:paraId="4C5EB917" w14:textId="77777777" w:rsidR="009E6172" w:rsidRPr="00353C20" w:rsidRDefault="009E6172" w:rsidP="009E6172">
      <w:pPr>
        <w:rPr>
          <w:rFonts w:ascii="Times New Roman" w:hAnsi="Times New Roman" w:cs="Times New Roman"/>
          <w:b/>
          <w:szCs w:val="24"/>
        </w:rPr>
      </w:pPr>
      <w:r w:rsidRPr="00353C20">
        <w:rPr>
          <w:rFonts w:ascii="Times New Roman" w:hAnsi="Times New Roman" w:cs="Times New Roman"/>
          <w:b/>
          <w:szCs w:val="24"/>
        </w:rPr>
        <w:t>RESULT</w:t>
      </w:r>
    </w:p>
    <w:p w14:paraId="68EF74C1" w14:textId="77777777" w:rsidR="009E6172" w:rsidRPr="00353C20" w:rsidRDefault="009E6172" w:rsidP="009E6172">
      <w:pPr>
        <w:rPr>
          <w:rFonts w:ascii="Times New Roman" w:hAnsi="Times New Roman" w:cs="Times New Roman"/>
          <w:szCs w:val="24"/>
        </w:rPr>
      </w:pPr>
      <w:r w:rsidRPr="00353C20">
        <w:rPr>
          <w:rFonts w:ascii="Times New Roman" w:hAnsi="Times New Roman" w:cs="Times New Roman"/>
          <w:color w:val="000000" w:themeColor="text1"/>
          <w:szCs w:val="24"/>
        </w:rPr>
        <w:t xml:space="preserve">Thus </w:t>
      </w:r>
      <w:r w:rsidRPr="00353C20">
        <w:rPr>
          <w:rFonts w:ascii="Times New Roman" w:hAnsi="Times New Roman" w:cs="Times New Roman"/>
          <w:szCs w:val="24"/>
        </w:rPr>
        <w:t>designing an application with Oracle Forms, Menus and Report Builder involves creating a user interface (UI) using Forms and generating reports using Report Builder has done successfully.</w:t>
      </w:r>
    </w:p>
    <w:p w14:paraId="2183E836" w14:textId="77777777" w:rsidR="00B831C4" w:rsidRDefault="00B831C4" w:rsidP="009E6172"/>
    <w:sectPr w:rsidR="00B831C4">
      <w:footerReference w:type="default" r:id="rId14"/>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DCD523" w14:textId="77777777" w:rsidR="003C6107" w:rsidRDefault="003C6107">
      <w:pPr>
        <w:spacing w:line="240" w:lineRule="auto"/>
      </w:pPr>
      <w:r>
        <w:separator/>
      </w:r>
    </w:p>
  </w:endnote>
  <w:endnote w:type="continuationSeparator" w:id="0">
    <w:p w14:paraId="36F4623B" w14:textId="77777777" w:rsidR="003C6107" w:rsidRDefault="003C610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2A5944">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7F886" w14:textId="77777777" w:rsidR="003C6107" w:rsidRDefault="003C6107">
      <w:pPr>
        <w:spacing w:after="0"/>
      </w:pPr>
      <w:r>
        <w:separator/>
      </w:r>
    </w:p>
  </w:footnote>
  <w:footnote w:type="continuationSeparator" w:id="0">
    <w:p w14:paraId="39C6F636" w14:textId="77777777" w:rsidR="003C6107" w:rsidRDefault="003C610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03B14BD"/>
    <w:multiLevelType w:val="multilevel"/>
    <w:tmpl w:val="7BF63064"/>
    <w:lvl w:ilvl="0">
      <w:start w:val="5"/>
      <w:numFmt w:val="decimal"/>
      <w:lvlText w:val="%1"/>
      <w:lvlJc w:val="left"/>
      <w:pPr>
        <w:ind w:left="360" w:hanging="360"/>
      </w:pPr>
      <w:rPr>
        <w:rFonts w:hint="default"/>
      </w:rPr>
    </w:lvl>
    <w:lvl w:ilvl="1">
      <w:start w:val="1"/>
      <w:numFmt w:val="decimal"/>
      <w:lvlText w:val="%1.%2"/>
      <w:lvlJc w:val="left"/>
      <w:pPr>
        <w:ind w:left="1216" w:hanging="360"/>
      </w:pPr>
      <w:rPr>
        <w:rFonts w:hint="default"/>
      </w:rPr>
    </w:lvl>
    <w:lvl w:ilvl="2">
      <w:start w:val="1"/>
      <w:numFmt w:val="decimal"/>
      <w:lvlText w:val="%1.%2.%3"/>
      <w:lvlJc w:val="left"/>
      <w:pPr>
        <w:ind w:left="2432" w:hanging="720"/>
      </w:pPr>
      <w:rPr>
        <w:rFonts w:hint="default"/>
      </w:rPr>
    </w:lvl>
    <w:lvl w:ilvl="3">
      <w:start w:val="1"/>
      <w:numFmt w:val="decimal"/>
      <w:lvlText w:val="%1.%2.%3.%4"/>
      <w:lvlJc w:val="left"/>
      <w:pPr>
        <w:ind w:left="3288" w:hanging="720"/>
      </w:pPr>
      <w:rPr>
        <w:rFonts w:hint="default"/>
      </w:rPr>
    </w:lvl>
    <w:lvl w:ilvl="4">
      <w:start w:val="1"/>
      <w:numFmt w:val="decimal"/>
      <w:lvlText w:val="%1.%2.%3.%4.%5"/>
      <w:lvlJc w:val="left"/>
      <w:pPr>
        <w:ind w:left="4504" w:hanging="1080"/>
      </w:pPr>
      <w:rPr>
        <w:rFonts w:hint="default"/>
      </w:rPr>
    </w:lvl>
    <w:lvl w:ilvl="5">
      <w:start w:val="1"/>
      <w:numFmt w:val="decimal"/>
      <w:lvlText w:val="%1.%2.%3.%4.%5.%6"/>
      <w:lvlJc w:val="left"/>
      <w:pPr>
        <w:ind w:left="5360" w:hanging="1080"/>
      </w:pPr>
      <w:rPr>
        <w:rFonts w:hint="default"/>
      </w:rPr>
    </w:lvl>
    <w:lvl w:ilvl="6">
      <w:start w:val="1"/>
      <w:numFmt w:val="decimal"/>
      <w:lvlText w:val="%1.%2.%3.%4.%5.%6.%7"/>
      <w:lvlJc w:val="left"/>
      <w:pPr>
        <w:ind w:left="6576" w:hanging="1440"/>
      </w:pPr>
      <w:rPr>
        <w:rFonts w:hint="default"/>
      </w:rPr>
    </w:lvl>
    <w:lvl w:ilvl="7">
      <w:start w:val="1"/>
      <w:numFmt w:val="decimal"/>
      <w:lvlText w:val="%1.%2.%3.%4.%5.%6.%7.%8"/>
      <w:lvlJc w:val="left"/>
      <w:pPr>
        <w:ind w:left="7432" w:hanging="1440"/>
      </w:pPr>
      <w:rPr>
        <w:rFonts w:hint="default"/>
      </w:rPr>
    </w:lvl>
    <w:lvl w:ilvl="8">
      <w:start w:val="1"/>
      <w:numFmt w:val="decimal"/>
      <w:lvlText w:val="%1.%2.%3.%4.%5.%6.%7.%8.%9"/>
      <w:lvlJc w:val="left"/>
      <w:pPr>
        <w:ind w:left="8648" w:hanging="1800"/>
      </w:pPr>
      <w:rPr>
        <w:rFonts w:hint="default"/>
      </w:rPr>
    </w:lvl>
  </w:abstractNum>
  <w:abstractNum w:abstractNumId="7"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7E4759D"/>
    <w:multiLevelType w:val="hybridMultilevel"/>
    <w:tmpl w:val="C52248B0"/>
    <w:lvl w:ilvl="0" w:tplc="C81A3CF6">
      <w:start w:val="1"/>
      <w:numFmt w:val="decimal"/>
      <w:lvlText w:val="%1."/>
      <w:lvlJc w:val="left"/>
      <w:pPr>
        <w:ind w:left="1096" w:hanging="240"/>
      </w:pPr>
      <w:rPr>
        <w:rFonts w:ascii="Times New Roman" w:eastAsia="Times New Roman" w:hAnsi="Times New Roman" w:cs="Times New Roman" w:hint="default"/>
        <w:b/>
        <w:bCs/>
        <w:w w:val="100"/>
        <w:sz w:val="24"/>
        <w:szCs w:val="24"/>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092D222A"/>
    <w:multiLevelType w:val="hybridMultilevel"/>
    <w:tmpl w:val="4A46DDC0"/>
    <w:lvl w:ilvl="0" w:tplc="19C87FD4">
      <w:start w:val="1"/>
      <w:numFmt w:val="decimal"/>
      <w:lvlText w:val="%1."/>
      <w:lvlJc w:val="left"/>
      <w:pPr>
        <w:ind w:left="1260" w:hanging="360"/>
      </w:pPr>
      <w:rPr>
        <w:rFonts w:hint="default"/>
      </w:rPr>
    </w:lvl>
    <w:lvl w:ilvl="1" w:tplc="40090019" w:tentative="1">
      <w:start w:val="1"/>
      <w:numFmt w:val="lowerLetter"/>
      <w:lvlText w:val="%2."/>
      <w:lvlJc w:val="left"/>
      <w:pPr>
        <w:ind w:left="1980" w:hanging="360"/>
      </w:pPr>
    </w:lvl>
    <w:lvl w:ilvl="2" w:tplc="4009001B" w:tentative="1">
      <w:start w:val="1"/>
      <w:numFmt w:val="lowerRoman"/>
      <w:lvlText w:val="%3."/>
      <w:lvlJc w:val="right"/>
      <w:pPr>
        <w:ind w:left="2700" w:hanging="180"/>
      </w:pPr>
    </w:lvl>
    <w:lvl w:ilvl="3" w:tplc="4009000F" w:tentative="1">
      <w:start w:val="1"/>
      <w:numFmt w:val="decimal"/>
      <w:lvlText w:val="%4."/>
      <w:lvlJc w:val="left"/>
      <w:pPr>
        <w:ind w:left="3420" w:hanging="360"/>
      </w:pPr>
    </w:lvl>
    <w:lvl w:ilvl="4" w:tplc="40090019" w:tentative="1">
      <w:start w:val="1"/>
      <w:numFmt w:val="lowerLetter"/>
      <w:lvlText w:val="%5."/>
      <w:lvlJc w:val="left"/>
      <w:pPr>
        <w:ind w:left="4140" w:hanging="360"/>
      </w:pPr>
    </w:lvl>
    <w:lvl w:ilvl="5" w:tplc="4009001B" w:tentative="1">
      <w:start w:val="1"/>
      <w:numFmt w:val="lowerRoman"/>
      <w:lvlText w:val="%6."/>
      <w:lvlJc w:val="right"/>
      <w:pPr>
        <w:ind w:left="4860" w:hanging="180"/>
      </w:pPr>
    </w:lvl>
    <w:lvl w:ilvl="6" w:tplc="4009000F" w:tentative="1">
      <w:start w:val="1"/>
      <w:numFmt w:val="decimal"/>
      <w:lvlText w:val="%7."/>
      <w:lvlJc w:val="left"/>
      <w:pPr>
        <w:ind w:left="5580" w:hanging="360"/>
      </w:pPr>
    </w:lvl>
    <w:lvl w:ilvl="7" w:tplc="40090019" w:tentative="1">
      <w:start w:val="1"/>
      <w:numFmt w:val="lowerLetter"/>
      <w:lvlText w:val="%8."/>
      <w:lvlJc w:val="left"/>
      <w:pPr>
        <w:ind w:left="6300" w:hanging="360"/>
      </w:pPr>
    </w:lvl>
    <w:lvl w:ilvl="8" w:tplc="4009001B" w:tentative="1">
      <w:start w:val="1"/>
      <w:numFmt w:val="lowerRoman"/>
      <w:lvlText w:val="%9."/>
      <w:lvlJc w:val="right"/>
      <w:pPr>
        <w:ind w:left="7020" w:hanging="180"/>
      </w:pPr>
    </w:lvl>
  </w:abstractNum>
  <w:abstractNum w:abstractNumId="10" w15:restartNumberingAfterBreak="0">
    <w:nsid w:val="0A045F7A"/>
    <w:multiLevelType w:val="hybridMultilevel"/>
    <w:tmpl w:val="48C8B2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240ACB"/>
    <w:multiLevelType w:val="multilevel"/>
    <w:tmpl w:val="8D5ECDD4"/>
    <w:lvl w:ilvl="0">
      <w:start w:val="4"/>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F9D6929"/>
    <w:multiLevelType w:val="multilevel"/>
    <w:tmpl w:val="187A3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CB81518"/>
    <w:multiLevelType w:val="hybridMultilevel"/>
    <w:tmpl w:val="DEC2797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43C344A0"/>
    <w:multiLevelType w:val="multilevel"/>
    <w:tmpl w:val="022007C6"/>
    <w:lvl w:ilvl="0">
      <w:start w:val="5"/>
      <w:numFmt w:val="decimal"/>
      <w:lvlText w:val="%1"/>
      <w:lvlJc w:val="left"/>
      <w:pPr>
        <w:ind w:left="360" w:hanging="360"/>
      </w:pPr>
      <w:rPr>
        <w:rFonts w:hint="default"/>
      </w:rPr>
    </w:lvl>
    <w:lvl w:ilvl="1">
      <w:start w:val="8"/>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546E44F8"/>
    <w:multiLevelType w:val="hybridMultilevel"/>
    <w:tmpl w:val="19C055B6"/>
    <w:lvl w:ilvl="0" w:tplc="0E541A80">
      <w:start w:val="1"/>
      <w:numFmt w:val="low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633E012F"/>
    <w:multiLevelType w:val="hybridMultilevel"/>
    <w:tmpl w:val="26AAAB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68084F0D"/>
    <w:multiLevelType w:val="multilevel"/>
    <w:tmpl w:val="C5168204"/>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20"/>
  </w:num>
  <w:num w:numId="8" w16cid:durableId="1436559041">
    <w:abstractNumId w:val="12"/>
  </w:num>
  <w:num w:numId="9" w16cid:durableId="2000499734">
    <w:abstractNumId w:val="19"/>
  </w:num>
  <w:num w:numId="10" w16cid:durableId="851724120">
    <w:abstractNumId w:val="7"/>
  </w:num>
  <w:num w:numId="11" w16cid:durableId="135344716">
    <w:abstractNumId w:val="14"/>
  </w:num>
  <w:num w:numId="12" w16cid:durableId="1029256311">
    <w:abstractNumId w:val="8"/>
  </w:num>
  <w:num w:numId="13" w16cid:durableId="1943950186">
    <w:abstractNumId w:val="13"/>
  </w:num>
  <w:num w:numId="14" w16cid:durableId="944649998">
    <w:abstractNumId w:val="11"/>
  </w:num>
  <w:num w:numId="15" w16cid:durableId="1704788834">
    <w:abstractNumId w:val="6"/>
  </w:num>
  <w:num w:numId="16" w16cid:durableId="906915462">
    <w:abstractNumId w:val="18"/>
  </w:num>
  <w:num w:numId="17" w16cid:durableId="1077172298">
    <w:abstractNumId w:val="15"/>
  </w:num>
  <w:num w:numId="18" w16cid:durableId="95752432">
    <w:abstractNumId w:val="9"/>
  </w:num>
  <w:num w:numId="19" w16cid:durableId="1025407352">
    <w:abstractNumId w:val="10"/>
  </w:num>
  <w:num w:numId="20" w16cid:durableId="2114090199">
    <w:abstractNumId w:val="17"/>
  </w:num>
  <w:num w:numId="21" w16cid:durableId="164045106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08342E"/>
    <w:rsid w:val="000E52F4"/>
    <w:rsid w:val="00121C8C"/>
    <w:rsid w:val="0015074B"/>
    <w:rsid w:val="00163AFF"/>
    <w:rsid w:val="00176D2D"/>
    <w:rsid w:val="002031CA"/>
    <w:rsid w:val="00264DE1"/>
    <w:rsid w:val="0029639D"/>
    <w:rsid w:val="002A5944"/>
    <w:rsid w:val="002D5F4D"/>
    <w:rsid w:val="002D7C8B"/>
    <w:rsid w:val="002E00A0"/>
    <w:rsid w:val="002E6DF9"/>
    <w:rsid w:val="00326F90"/>
    <w:rsid w:val="00370A5E"/>
    <w:rsid w:val="00376C1E"/>
    <w:rsid w:val="00396403"/>
    <w:rsid w:val="003C6107"/>
    <w:rsid w:val="003D2FFC"/>
    <w:rsid w:val="003D3528"/>
    <w:rsid w:val="004303F9"/>
    <w:rsid w:val="004565D5"/>
    <w:rsid w:val="004F37FD"/>
    <w:rsid w:val="00515698"/>
    <w:rsid w:val="00522E79"/>
    <w:rsid w:val="00523C2E"/>
    <w:rsid w:val="00526AE2"/>
    <w:rsid w:val="006335F1"/>
    <w:rsid w:val="006411F2"/>
    <w:rsid w:val="0066337F"/>
    <w:rsid w:val="006C335B"/>
    <w:rsid w:val="006F1245"/>
    <w:rsid w:val="00727977"/>
    <w:rsid w:val="007B7D2A"/>
    <w:rsid w:val="007C1F33"/>
    <w:rsid w:val="008262CD"/>
    <w:rsid w:val="00826549"/>
    <w:rsid w:val="008A0656"/>
    <w:rsid w:val="008A4592"/>
    <w:rsid w:val="008A7CD0"/>
    <w:rsid w:val="008C271D"/>
    <w:rsid w:val="00925FC8"/>
    <w:rsid w:val="009B73C4"/>
    <w:rsid w:val="009B77E4"/>
    <w:rsid w:val="009C5C2B"/>
    <w:rsid w:val="009E6172"/>
    <w:rsid w:val="00AA1D8D"/>
    <w:rsid w:val="00AD2B4F"/>
    <w:rsid w:val="00AE6C71"/>
    <w:rsid w:val="00B47730"/>
    <w:rsid w:val="00B55417"/>
    <w:rsid w:val="00B831C4"/>
    <w:rsid w:val="00BB70CC"/>
    <w:rsid w:val="00BB738A"/>
    <w:rsid w:val="00BE2CB4"/>
    <w:rsid w:val="00BF5256"/>
    <w:rsid w:val="00C03072"/>
    <w:rsid w:val="00C24503"/>
    <w:rsid w:val="00C35FB5"/>
    <w:rsid w:val="00C57F10"/>
    <w:rsid w:val="00C666A9"/>
    <w:rsid w:val="00CA24B1"/>
    <w:rsid w:val="00CA4A3E"/>
    <w:rsid w:val="00CB0664"/>
    <w:rsid w:val="00CC6BF4"/>
    <w:rsid w:val="00CD3C6D"/>
    <w:rsid w:val="00DB6A2D"/>
    <w:rsid w:val="00DD1E60"/>
    <w:rsid w:val="00DD7637"/>
    <w:rsid w:val="00DF3296"/>
    <w:rsid w:val="00E05A05"/>
    <w:rsid w:val="00E25CFC"/>
    <w:rsid w:val="00E42476"/>
    <w:rsid w:val="00E53A46"/>
    <w:rsid w:val="00F41827"/>
    <w:rsid w:val="00F537B4"/>
    <w:rsid w:val="00F807F8"/>
    <w:rsid w:val="00FC693F"/>
    <w:rsid w:val="00FC7204"/>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 w:type="character" w:styleId="Hyperlink">
    <w:name w:val="Hyperlink"/>
    <w:basedOn w:val="DefaultParagraphFont"/>
    <w:uiPriority w:val="99"/>
    <w:unhideWhenUsed/>
    <w:qFormat/>
    <w:rsid w:val="0008342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405</Words>
  <Characters>2311</Characters>
  <Application>Microsoft Office Word</Application>
  <DocSecurity>0</DocSecurity>
  <Lines>19</Lines>
  <Paragraphs>5</Paragraphs>
  <ScaleCrop>false</ScaleCrop>
  <Company/>
  <LinksUpToDate>false</LinksUpToDate>
  <CharactersWithSpaces>2711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Kousik Posa</cp:lastModifiedBy>
  <cp:revision>7</cp:revision>
  <cp:lastPrinted>2025-10-15T00:45:00Z</cp:lastPrinted>
  <dcterms:created xsi:type="dcterms:W3CDTF">2025-10-31T15:10:00Z</dcterms:created>
  <dcterms:modified xsi:type="dcterms:W3CDTF">2025-11-02T10:21:00Z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