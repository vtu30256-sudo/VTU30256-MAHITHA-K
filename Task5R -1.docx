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DC718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DC718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DC718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DC718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DC718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DC718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DC7188">
      <w:pPr>
        <w:jc w:val="center"/>
      </w:pPr>
      <w:r>
        <w:t>Academic Year: 2025–2026</w:t>
      </w:r>
    </w:p>
    <w:p w14:paraId="0CB1D686" w14:textId="77777777" w:rsidR="00B831C4" w:rsidRDefault="00DC7188">
      <w:pPr>
        <w:jc w:val="center"/>
      </w:pPr>
      <w:r>
        <w:t>SUMMER SEMESTER - SS2526</w:t>
      </w:r>
    </w:p>
    <w:p w14:paraId="1D7F9BBD" w14:textId="77777777" w:rsidR="00B831C4" w:rsidRDefault="00DC7188">
      <w:r>
        <w:br/>
        <w:t>Course Code</w:t>
      </w:r>
      <w:r>
        <w:tab/>
        <w:t>: 10211CS207</w:t>
      </w:r>
    </w:p>
    <w:p w14:paraId="438658F5" w14:textId="77777777" w:rsidR="00B831C4" w:rsidRDefault="00DC7188">
      <w:r>
        <w:t>Course Name</w:t>
      </w:r>
      <w:r>
        <w:tab/>
        <w:t>: Database Management Systems</w:t>
      </w:r>
    </w:p>
    <w:p w14:paraId="140F8ACB" w14:textId="411FA09B" w:rsidR="00B831C4" w:rsidRDefault="00DC7188">
      <w:r>
        <w:t>Slot No</w:t>
      </w:r>
      <w:r>
        <w:tab/>
        <w:t>:  S</w:t>
      </w:r>
      <w:r w:rsidR="00F77DBA">
        <w:t>4</w:t>
      </w:r>
      <w:r>
        <w:t>L</w:t>
      </w:r>
      <w:r w:rsidR="00F77DBA">
        <w:t>5</w:t>
      </w:r>
      <w:r>
        <w:br/>
      </w:r>
    </w:p>
    <w:p w14:paraId="334C54C7" w14:textId="3A85A8DF" w:rsidR="00B831C4" w:rsidRDefault="00DC7188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DC7188"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 w14:textId="77777777" w:rsidR="00B831C4" w:rsidRDefault="00DC718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DC71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DC71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DC71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C7188" w14:paraId="2DE3EF44" w14:textId="77777777">
        <w:tc>
          <w:tcPr>
            <w:tcW w:w="1353" w:type="dxa"/>
            <w:vAlign w:val="bottom"/>
          </w:tcPr>
          <w:p w14:paraId="5BCD6B29" w14:textId="1333796A" w:rsidR="00DC7188" w:rsidRPr="00BB70CC" w:rsidRDefault="00DC7188" w:rsidP="00DC7188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VTU30256</w:t>
            </w:r>
          </w:p>
        </w:tc>
        <w:tc>
          <w:tcPr>
            <w:tcW w:w="2468" w:type="dxa"/>
            <w:vAlign w:val="bottom"/>
          </w:tcPr>
          <w:p w14:paraId="7294EA52" w14:textId="10D8BB8A" w:rsidR="00DC7188" w:rsidRPr="00BB70CC" w:rsidRDefault="00DC7188" w:rsidP="00DC7188">
            <w:pPr>
              <w:spacing w:after="0" w:line="240" w:lineRule="auto"/>
              <w:rPr>
                <w:highlight w:val="yellow"/>
              </w:rPr>
            </w:pPr>
            <w:r>
              <w:t>24UECS1235</w:t>
            </w:r>
          </w:p>
        </w:tc>
        <w:tc>
          <w:tcPr>
            <w:tcW w:w="4809" w:type="dxa"/>
            <w:vAlign w:val="bottom"/>
          </w:tcPr>
          <w:p w14:paraId="55EE313E" w14:textId="2ADEAE1D" w:rsidR="00DC7188" w:rsidRPr="00BB70CC" w:rsidRDefault="00DC7188" w:rsidP="00DC7188">
            <w:pPr>
              <w:spacing w:after="0" w:line="240" w:lineRule="auto"/>
              <w:rPr>
                <w:highlight w:val="yellow"/>
              </w:rPr>
            </w:pPr>
            <w:r>
              <w:t>Kakuluru Mahitha</w:t>
            </w:r>
          </w:p>
        </w:tc>
      </w:tr>
    </w:tbl>
    <w:p w14:paraId="1C5ED215" w14:textId="77777777" w:rsidR="00B831C4" w:rsidRDefault="00DC7188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teamid, boardid, teamname, and playername for a particular playerid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>SQL&gt; SELECT p.playerID, p.fname, p.teamID, t.coach, t.captain FROM player p JOIN team t ON p.teamID = t.teamID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>SQL&gt; SELECT p.PlayerID, p.FName AS PlayerName, p.Age, m.MatchID, m.match_Date, m.Time1, m.Result FROM Player p, match m where p.playerID in(select playerID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3100" w14:textId="77777777" w:rsidR="008D7FCC" w:rsidRDefault="008D7FCC">
      <w:pPr>
        <w:spacing w:line="240" w:lineRule="auto"/>
      </w:pPr>
      <w:r>
        <w:separator/>
      </w:r>
    </w:p>
  </w:endnote>
  <w:endnote w:type="continuationSeparator" w:id="0">
    <w:p w14:paraId="5EE48B90" w14:textId="77777777" w:rsidR="008D7FCC" w:rsidRDefault="008D7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DC7188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A702" w14:textId="77777777" w:rsidR="008D7FCC" w:rsidRDefault="008D7FCC">
      <w:pPr>
        <w:spacing w:after="0"/>
      </w:pPr>
      <w:r>
        <w:separator/>
      </w:r>
    </w:p>
  </w:footnote>
  <w:footnote w:type="continuationSeparator" w:id="0">
    <w:p w14:paraId="6F163D1D" w14:textId="77777777" w:rsidR="008D7FCC" w:rsidRDefault="008D7F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16F2"/>
    <w:rsid w:val="007B7D2A"/>
    <w:rsid w:val="008262CD"/>
    <w:rsid w:val="00826549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C7188"/>
    <w:rsid w:val="00DD1E60"/>
    <w:rsid w:val="00DD7637"/>
    <w:rsid w:val="00E05A05"/>
    <w:rsid w:val="00E42476"/>
    <w:rsid w:val="00F41827"/>
    <w:rsid w:val="00F537B4"/>
    <w:rsid w:val="00F53A03"/>
    <w:rsid w:val="00F77DBA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Kousik Posa</cp:lastModifiedBy>
  <cp:revision>9</cp:revision>
  <cp:lastPrinted>2025-10-15T00:45:00Z</cp:lastPrinted>
  <dcterms:created xsi:type="dcterms:W3CDTF">2025-10-31T15:03:00Z</dcterms:created>
  <dcterms:modified xsi:type="dcterms:W3CDTF">2025-11-02T10:17:00Z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