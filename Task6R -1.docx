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C790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C790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C790F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C790F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C790F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C790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C790F">
      <w:pPr>
        <w:jc w:val="center"/>
      </w:pPr>
      <w:r>
        <w:t>Academic Year: 2025–2026</w:t>
      </w:r>
    </w:p>
    <w:p w14:paraId="0CB1D686" w14:textId="77777777" w:rsidR="00B831C4" w:rsidRDefault="000C790F">
      <w:pPr>
        <w:jc w:val="center"/>
      </w:pPr>
      <w:r>
        <w:t>SUMMER SEMESTER - SS2526</w:t>
      </w:r>
    </w:p>
    <w:p w14:paraId="1D7F9BBD" w14:textId="77777777" w:rsidR="00B831C4" w:rsidRDefault="000C790F">
      <w:r>
        <w:br/>
        <w:t>Course Code</w:t>
      </w:r>
      <w:r>
        <w:tab/>
        <w:t>: 10211CS207</w:t>
      </w:r>
    </w:p>
    <w:p w14:paraId="438658F5" w14:textId="77777777" w:rsidR="00B831C4" w:rsidRDefault="000C790F">
      <w:r>
        <w:t>Course Name</w:t>
      </w:r>
      <w:r>
        <w:tab/>
        <w:t>: Database Management Systems</w:t>
      </w:r>
    </w:p>
    <w:p w14:paraId="140F8ACB" w14:textId="77FB392C" w:rsidR="00B831C4" w:rsidRDefault="000C790F">
      <w:r>
        <w:t>Slot No</w:t>
      </w:r>
      <w:r>
        <w:tab/>
        <w:t>:  S</w:t>
      </w:r>
      <w:r w:rsidR="005941CF">
        <w:t>4</w:t>
      </w:r>
      <w:r>
        <w:t>L</w:t>
      </w:r>
      <w:r w:rsidR="005941CF">
        <w:t>5</w:t>
      </w:r>
      <w:r>
        <w:br/>
      </w:r>
    </w:p>
    <w:p w14:paraId="334C54C7" w14:textId="1BBED859" w:rsidR="00B831C4" w:rsidRDefault="000C790F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0C790F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0C790F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C79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C79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C79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C790F" w14:paraId="2DE3EF44" w14:textId="77777777">
        <w:tc>
          <w:tcPr>
            <w:tcW w:w="1353" w:type="dxa"/>
            <w:vAlign w:val="bottom"/>
          </w:tcPr>
          <w:p w14:paraId="5BCD6B29" w14:textId="7CF56EAC" w:rsidR="000C790F" w:rsidRPr="00BB70CC" w:rsidRDefault="000C790F" w:rsidP="000C790F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VTU30256</w:t>
            </w:r>
          </w:p>
        </w:tc>
        <w:tc>
          <w:tcPr>
            <w:tcW w:w="2468" w:type="dxa"/>
            <w:vAlign w:val="bottom"/>
          </w:tcPr>
          <w:p w14:paraId="7294EA52" w14:textId="17C19DC3" w:rsidR="000C790F" w:rsidRPr="00BB70CC" w:rsidRDefault="000C790F" w:rsidP="000C790F">
            <w:pPr>
              <w:spacing w:after="0" w:line="240" w:lineRule="auto"/>
              <w:rPr>
                <w:highlight w:val="yellow"/>
              </w:rPr>
            </w:pPr>
            <w:r>
              <w:t>24UECS1235</w:t>
            </w:r>
          </w:p>
        </w:tc>
        <w:tc>
          <w:tcPr>
            <w:tcW w:w="4809" w:type="dxa"/>
            <w:vAlign w:val="bottom"/>
          </w:tcPr>
          <w:p w14:paraId="55EE313E" w14:textId="6C350283" w:rsidR="000C790F" w:rsidRPr="00BB70CC" w:rsidRDefault="000C790F" w:rsidP="000C790F">
            <w:pPr>
              <w:spacing w:after="0" w:line="240" w:lineRule="auto"/>
              <w:rPr>
                <w:highlight w:val="yellow"/>
              </w:rPr>
            </w:pPr>
            <w:r>
              <w:t>Kakuluru Mahitha</w:t>
            </w:r>
          </w:p>
        </w:tc>
      </w:tr>
    </w:tbl>
    <w:p w14:paraId="1C5ED215" w14:textId="77777777" w:rsidR="00B831C4" w:rsidRDefault="000C790F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total_age NUMBER :=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num_players NUMBER :=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avg_age NUMBER :=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player_rec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total_age := total_age + player_rec.Age;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num_players := num_players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num_players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avg_age := total_age / num_players;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Players: ' || num_players);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lastRenderedPageBreak/>
        <w:t xml:space="preserve">    DBMS_OUTPUT.PUT_LINE('Total Age: ' || total_age);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DBMS_OUTPUT.PUT_LINE('Average Age: ' || avg_age);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v_PlayerID VARCHAR(6) := &amp;PlayerID’; -- You can generate a unique PlayerID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v_TeamID VARCHAR(6) := '&amp;TEAMID'; -- Replace with the actual TeamID</w:t>
      </w:r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v_DateofBirth DATE := TO_DATE('&amp;DOB', 'YYYY-MM-DD'); -- Replace with the actual DateofBirth</w:t>
      </w:r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PlayerID: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TeamID: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LName: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DateofBirth: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PlayingRole: AllRounder</w:t>
      </w:r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Contact_no: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FUNCTION GetTotalTeamsInBoard(BoardID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v_TotalTeams NUMBER :=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COUNT(*) INTO v_TotalTeams FROM Team WHERE BoardID = BoardID;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v_TotalTeams;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 GetTotalTeamsInBoard;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  <w:t>res:=</w:t>
      </w:r>
      <w:r w:rsidRPr="00353C20">
        <w:rPr>
          <w:rFonts w:ascii="Times New Roman" w:hAnsi="Times New Roman" w:cs="Times New Roman"/>
          <w:szCs w:val="24"/>
        </w:rPr>
        <w:t xml:space="preserve"> GetTotalTeamsInBoard(‘BID01’);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 SELECT PlayerID FROM Player WHERE TO_NUMBER(PlayerID)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END GetEvenNumberedPlayerIDs;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1831" w14:textId="77777777" w:rsidR="00DB4824" w:rsidRDefault="00DB4824">
      <w:pPr>
        <w:spacing w:line="240" w:lineRule="auto"/>
      </w:pPr>
      <w:r>
        <w:separator/>
      </w:r>
    </w:p>
  </w:endnote>
  <w:endnote w:type="continuationSeparator" w:id="0">
    <w:p w14:paraId="3FA4604B" w14:textId="77777777" w:rsidR="00DB4824" w:rsidRDefault="00DB4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C790F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600C7" w14:textId="77777777" w:rsidR="00DB4824" w:rsidRDefault="00DB4824">
      <w:pPr>
        <w:spacing w:after="0"/>
      </w:pPr>
      <w:r>
        <w:separator/>
      </w:r>
    </w:p>
  </w:footnote>
  <w:footnote w:type="continuationSeparator" w:id="0">
    <w:p w14:paraId="7196C780" w14:textId="77777777" w:rsidR="00DB4824" w:rsidRDefault="00DB48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C790F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941CF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466F6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4824"/>
    <w:rsid w:val="00DB6A2D"/>
    <w:rsid w:val="00DC2BA6"/>
    <w:rsid w:val="00DD1E60"/>
    <w:rsid w:val="00DD7637"/>
    <w:rsid w:val="00E05A05"/>
    <w:rsid w:val="00E42476"/>
    <w:rsid w:val="00E63273"/>
    <w:rsid w:val="00F2275B"/>
    <w:rsid w:val="00F34FC1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Kousik Posa</cp:lastModifiedBy>
  <cp:revision>7</cp:revision>
  <cp:lastPrinted>2025-10-15T00:45:00Z</cp:lastPrinted>
  <dcterms:created xsi:type="dcterms:W3CDTF">2025-10-31T15:04:00Z</dcterms:created>
  <dcterms:modified xsi:type="dcterms:W3CDTF">2025-11-02T10:18:00Z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