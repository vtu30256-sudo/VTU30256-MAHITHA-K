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61363C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61363C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61363C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61363C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61363C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61363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61363C">
      <w:pPr>
        <w:jc w:val="center"/>
      </w:pPr>
      <w:r>
        <w:t>Academic Year: 2025–2026</w:t>
      </w:r>
    </w:p>
    <w:p w14:paraId="0CB1D686" w14:textId="77777777" w:rsidR="00B831C4" w:rsidRDefault="0061363C">
      <w:pPr>
        <w:jc w:val="center"/>
      </w:pPr>
      <w:r>
        <w:t>SUMMER SEMESTER - SS2526</w:t>
      </w:r>
    </w:p>
    <w:p w14:paraId="1D7F9BBD" w14:textId="77777777" w:rsidR="00B831C4" w:rsidRDefault="0061363C">
      <w:r>
        <w:br/>
        <w:t>Course Code</w:t>
      </w:r>
      <w:r>
        <w:tab/>
        <w:t>: 10211CS207</w:t>
      </w:r>
    </w:p>
    <w:p w14:paraId="438658F5" w14:textId="77777777" w:rsidR="00B831C4" w:rsidRDefault="0061363C">
      <w:r>
        <w:t>Course Name</w:t>
      </w:r>
      <w:r>
        <w:tab/>
        <w:t>: Database Management Systems</w:t>
      </w:r>
    </w:p>
    <w:p w14:paraId="140F8ACB" w14:textId="14D2C2B8" w:rsidR="00B831C4" w:rsidRDefault="0061363C">
      <w:r>
        <w:t>Slot No</w:t>
      </w:r>
      <w:r>
        <w:tab/>
        <w:t>:  S</w:t>
      </w:r>
      <w:r w:rsidR="007F7BB3">
        <w:t>4</w:t>
      </w:r>
      <w:r>
        <w:t>L</w:t>
      </w:r>
      <w:r w:rsidR="007F7BB3">
        <w:t>5</w:t>
      </w:r>
      <w:r>
        <w:br/>
      </w:r>
    </w:p>
    <w:p w14:paraId="334C54C7" w14:textId="75824F13" w:rsidR="00B831C4" w:rsidRDefault="0061363C">
      <w:pPr>
        <w:pStyle w:val="Title"/>
      </w:pPr>
      <w:r>
        <w:t xml:space="preserve">DBMS TASK - </w:t>
      </w:r>
      <w:r w:rsidR="0008342E">
        <w:t>3</w:t>
      </w:r>
      <w:r>
        <w:t xml:space="preserve"> REPORT</w:t>
      </w:r>
    </w:p>
    <w:p w14:paraId="4A8C2E94" w14:textId="77777777" w:rsidR="00E47E0C" w:rsidRPr="00353C20" w:rsidRDefault="0061363C" w:rsidP="00E47E0C">
      <w:pPr>
        <w:rPr>
          <w:rFonts w:ascii="Times New Roman" w:hAnsi="Times New Roman" w:cs="Times New Roman"/>
          <w:b/>
          <w:szCs w:val="24"/>
        </w:rPr>
      </w:pPr>
      <w:r>
        <w:rPr>
          <w:sz w:val="28"/>
          <w:szCs w:val="24"/>
        </w:rPr>
        <w:t xml:space="preserve">Title: </w:t>
      </w:r>
      <w:r w:rsidR="00E47E0C" w:rsidRPr="00CD4BD9">
        <w:rPr>
          <w:rFonts w:ascii="Times New Roman" w:hAnsi="Times New Roman" w:cs="Times New Roman"/>
          <w:bCs/>
          <w:szCs w:val="24"/>
        </w:rPr>
        <w:t>Using</w:t>
      </w:r>
      <w:r w:rsidR="00E47E0C" w:rsidRPr="00CD4BD9">
        <w:rPr>
          <w:rFonts w:ascii="Times New Roman" w:hAnsi="Times New Roman" w:cs="Times New Roman"/>
          <w:bCs/>
          <w:spacing w:val="-2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Clauses,</w:t>
      </w:r>
      <w:r w:rsidR="00E47E0C" w:rsidRPr="00CD4BD9">
        <w:rPr>
          <w:rFonts w:ascii="Times New Roman" w:hAnsi="Times New Roman" w:cs="Times New Roman"/>
          <w:bCs/>
          <w:spacing w:val="-2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Operators</w:t>
      </w:r>
      <w:r w:rsidR="00E47E0C" w:rsidRPr="00CD4BD9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and Functions</w:t>
      </w:r>
      <w:r w:rsidR="00E47E0C" w:rsidRPr="00CD4BD9">
        <w:rPr>
          <w:rFonts w:ascii="Times New Roman" w:hAnsi="Times New Roman" w:cs="Times New Roman"/>
          <w:bCs/>
          <w:spacing w:val="-6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in</w:t>
      </w:r>
      <w:r w:rsidR="00E47E0C" w:rsidRPr="00CD4BD9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queries</w:t>
      </w:r>
    </w:p>
    <w:p w14:paraId="125D37A1" w14:textId="7EE3ADDE" w:rsidR="00B831C4" w:rsidRDefault="00B831C4"/>
    <w:p w14:paraId="1D2BCD18" w14:textId="77777777" w:rsidR="00B831C4" w:rsidRDefault="0061363C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61363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61363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61363C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61363C" w14:paraId="2DE3EF44" w14:textId="77777777">
        <w:tc>
          <w:tcPr>
            <w:tcW w:w="1353" w:type="dxa"/>
            <w:vAlign w:val="bottom"/>
          </w:tcPr>
          <w:p w14:paraId="5BCD6B29" w14:textId="0DEFFBD0" w:rsidR="0061363C" w:rsidRPr="00BB70CC" w:rsidRDefault="0061363C" w:rsidP="0061363C"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VTU30256</w:t>
            </w:r>
          </w:p>
        </w:tc>
        <w:tc>
          <w:tcPr>
            <w:tcW w:w="2468" w:type="dxa"/>
            <w:vAlign w:val="bottom"/>
          </w:tcPr>
          <w:p w14:paraId="7294EA52" w14:textId="5FEA6645" w:rsidR="0061363C" w:rsidRPr="00BB70CC" w:rsidRDefault="0061363C" w:rsidP="0061363C">
            <w:pPr>
              <w:spacing w:after="0" w:line="240" w:lineRule="auto"/>
              <w:rPr>
                <w:highlight w:val="yellow"/>
              </w:rPr>
            </w:pPr>
            <w:r>
              <w:t>24UECS1235</w:t>
            </w:r>
          </w:p>
        </w:tc>
        <w:tc>
          <w:tcPr>
            <w:tcW w:w="4809" w:type="dxa"/>
            <w:vAlign w:val="bottom"/>
          </w:tcPr>
          <w:p w14:paraId="55EE313E" w14:textId="5AD1D36B" w:rsidR="0061363C" w:rsidRPr="00BB70CC" w:rsidRDefault="0061363C" w:rsidP="0061363C">
            <w:pPr>
              <w:spacing w:after="0" w:line="240" w:lineRule="auto"/>
              <w:rPr>
                <w:highlight w:val="yellow"/>
              </w:rPr>
            </w:pPr>
            <w:r>
              <w:t>Kakuluru Mahitha</w:t>
            </w:r>
          </w:p>
        </w:tc>
      </w:tr>
    </w:tbl>
    <w:p w14:paraId="1C5ED215" w14:textId="77777777" w:rsidR="00B831C4" w:rsidRDefault="0061363C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64B4B48E" w14:textId="77777777" w:rsidR="0008342E" w:rsidRPr="00353C20" w:rsidRDefault="0008342E" w:rsidP="0008342E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Using</w:t>
      </w:r>
      <w:r w:rsidRPr="00353C20">
        <w:rPr>
          <w:rFonts w:ascii="Times New Roman" w:hAnsi="Times New Roman" w:cs="Times New Roman"/>
          <w:b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Clauses,</w:t>
      </w:r>
      <w:r w:rsidRPr="00353C20">
        <w:rPr>
          <w:rFonts w:ascii="Times New Roman" w:hAnsi="Times New Roman" w:cs="Times New Roman"/>
          <w:b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Operators</w:t>
      </w:r>
      <w:r w:rsidRPr="00353C20">
        <w:rPr>
          <w:rFonts w:ascii="Times New Roman" w:hAnsi="Times New Roman" w:cs="Times New Roman"/>
          <w:b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and Functions</w:t>
      </w:r>
      <w:r w:rsidRPr="00353C20">
        <w:rPr>
          <w:rFonts w:ascii="Times New Roman" w:hAnsi="Times New Roman" w:cs="Times New Roman"/>
          <w:b/>
          <w:spacing w:val="-6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in</w:t>
      </w:r>
      <w:r w:rsidRPr="00353C20">
        <w:rPr>
          <w:rFonts w:ascii="Times New Roman" w:hAnsi="Times New Roman" w:cs="Times New Roman"/>
          <w:b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queries</w:t>
      </w:r>
    </w:p>
    <w:p w14:paraId="037FA4C0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Aim:</w:t>
      </w:r>
    </w:p>
    <w:p w14:paraId="52E00236" w14:textId="77777777" w:rsidR="0008342E" w:rsidRPr="00353C20" w:rsidRDefault="0008342E" w:rsidP="0008342E">
      <w:pPr>
        <w:pStyle w:val="BodyText"/>
        <w:ind w:left="530" w:right="119"/>
        <w:jc w:val="both"/>
      </w:pPr>
      <w:r w:rsidRPr="00353C20">
        <w:t>To perform the query processing on databases for different retrieval results of queries using DML,</w:t>
      </w:r>
      <w:r w:rsidRPr="00353C20">
        <w:rPr>
          <w:spacing w:val="-57"/>
        </w:rPr>
        <w:t xml:space="preserve"> </w:t>
      </w:r>
      <w:r w:rsidRPr="00353C20">
        <w:t>DRL</w:t>
      </w:r>
      <w:r w:rsidRPr="00353C20">
        <w:rPr>
          <w:spacing w:val="-3"/>
        </w:rPr>
        <w:t xml:space="preserve"> </w:t>
      </w:r>
      <w:r w:rsidRPr="00353C20">
        <w:t>operations using</w:t>
      </w:r>
      <w:r w:rsidRPr="00353C20">
        <w:rPr>
          <w:spacing w:val="-1"/>
        </w:rPr>
        <w:t xml:space="preserve"> </w:t>
      </w:r>
      <w:r w:rsidRPr="00353C20">
        <w:t>aggregate,</w:t>
      </w:r>
      <w:r w:rsidRPr="00353C20">
        <w:rPr>
          <w:spacing w:val="-1"/>
        </w:rPr>
        <w:t xml:space="preserve"> </w:t>
      </w:r>
      <w:r w:rsidRPr="00353C20">
        <w:t>date,</w:t>
      </w:r>
      <w:r w:rsidRPr="00353C20">
        <w:rPr>
          <w:spacing w:val="-1"/>
        </w:rPr>
        <w:t xml:space="preserve"> </w:t>
      </w:r>
      <w:r w:rsidRPr="00353C20">
        <w:t>string,</w:t>
      </w:r>
      <w:r w:rsidRPr="00353C20">
        <w:rPr>
          <w:spacing w:val="-1"/>
        </w:rPr>
        <w:t xml:space="preserve"> </w:t>
      </w:r>
      <w:r w:rsidRPr="00353C20">
        <w:t>indent</w:t>
      </w:r>
      <w:r w:rsidRPr="00353C20">
        <w:rPr>
          <w:spacing w:val="2"/>
        </w:rPr>
        <w:t xml:space="preserve"> </w:t>
      </w:r>
      <w:r w:rsidRPr="00353C20">
        <w:t>functions,</w:t>
      </w:r>
      <w:r w:rsidRPr="00353C20">
        <w:rPr>
          <w:spacing w:val="-1"/>
        </w:rPr>
        <w:t xml:space="preserve"> </w:t>
      </w:r>
      <w:r w:rsidRPr="00353C20">
        <w:t>set</w:t>
      </w:r>
      <w:r w:rsidRPr="00353C20">
        <w:rPr>
          <w:spacing w:val="-3"/>
        </w:rPr>
        <w:t xml:space="preserve"> </w:t>
      </w:r>
      <w:r w:rsidRPr="00353C20">
        <w:t>clauses</w:t>
      </w:r>
      <w:r w:rsidRPr="00353C20">
        <w:rPr>
          <w:spacing w:val="1"/>
        </w:rPr>
        <w:t xml:space="preserve"> </w:t>
      </w:r>
      <w:r w:rsidRPr="00353C20">
        <w:t>and</w:t>
      </w:r>
      <w:r w:rsidRPr="00353C20">
        <w:rPr>
          <w:spacing w:val="-1"/>
        </w:rPr>
        <w:t xml:space="preserve"> </w:t>
      </w:r>
      <w:r w:rsidRPr="00353C20">
        <w:t>operators.</w:t>
      </w:r>
    </w:p>
    <w:p w14:paraId="76C1AEC0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712"/>
        </w:tabs>
        <w:autoSpaceDE w:val="0"/>
        <w:autoSpaceDN w:val="0"/>
        <w:spacing w:after="0" w:line="274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retrieve the location of a particular match conducted by its MatchID</w:t>
      </w:r>
    </w:p>
    <w:p w14:paraId="7F59F37B" w14:textId="77777777" w:rsidR="0008342E" w:rsidRPr="00353C20" w:rsidRDefault="0008342E" w:rsidP="0008342E">
      <w:pPr>
        <w:pStyle w:val="BodyText"/>
        <w:widowControl w:val="0"/>
        <w:numPr>
          <w:ilvl w:val="0"/>
          <w:numId w:val="11"/>
        </w:numPr>
        <w:autoSpaceDE w:val="0"/>
        <w:autoSpaceDN w:val="0"/>
        <w:spacing w:after="0" w:line="276" w:lineRule="exact"/>
      </w:pPr>
      <w:r w:rsidRPr="00353C20">
        <w:t>To retrieve</w:t>
      </w:r>
      <w:r w:rsidRPr="00353C20">
        <w:rPr>
          <w:spacing w:val="-2"/>
        </w:rPr>
        <w:t xml:space="preserve"> </w:t>
      </w:r>
      <w:r w:rsidRPr="00353C20">
        <w:t>the</w:t>
      </w:r>
      <w:r w:rsidRPr="00353C20">
        <w:rPr>
          <w:spacing w:val="-3"/>
        </w:rPr>
        <w:t xml:space="preserve"> </w:t>
      </w:r>
      <w:r w:rsidRPr="00353C20">
        <w:t>Players</w:t>
      </w:r>
      <w:r w:rsidRPr="00353C20">
        <w:rPr>
          <w:spacing w:val="-1"/>
        </w:rPr>
        <w:t xml:space="preserve"> </w:t>
      </w:r>
      <w:r w:rsidRPr="00353C20">
        <w:t>detail</w:t>
      </w:r>
      <w:r w:rsidRPr="00353C20">
        <w:rPr>
          <w:spacing w:val="-1"/>
        </w:rPr>
        <w:t xml:space="preserve"> </w:t>
      </w:r>
      <w:r w:rsidRPr="00353C20">
        <w:t>whose name start with ‘A’.</w:t>
      </w:r>
    </w:p>
    <w:p w14:paraId="38DEC014" w14:textId="77777777" w:rsidR="0008342E" w:rsidRPr="00353C20" w:rsidRDefault="0008342E" w:rsidP="0008342E">
      <w:pPr>
        <w:pStyle w:val="BodyText"/>
        <w:widowControl w:val="0"/>
        <w:numPr>
          <w:ilvl w:val="0"/>
          <w:numId w:val="11"/>
        </w:numPr>
        <w:autoSpaceDE w:val="0"/>
        <w:autoSpaceDN w:val="0"/>
        <w:spacing w:before="4" w:after="0" w:line="275" w:lineRule="exact"/>
      </w:pPr>
      <w:r w:rsidRPr="00353C20">
        <w:t>Add</w:t>
      </w:r>
      <w:r w:rsidRPr="00353C20">
        <w:rPr>
          <w:spacing w:val="-1"/>
        </w:rPr>
        <w:t xml:space="preserve"> </w:t>
      </w:r>
      <w:r w:rsidRPr="00353C20">
        <w:t>a</w:t>
      </w:r>
      <w:r w:rsidRPr="00353C20">
        <w:rPr>
          <w:spacing w:val="-3"/>
        </w:rPr>
        <w:t xml:space="preserve"> </w:t>
      </w:r>
      <w:r w:rsidRPr="00353C20">
        <w:t>column Batting and Bowling</w:t>
      </w:r>
      <w:r w:rsidRPr="00353C20">
        <w:rPr>
          <w:spacing w:val="-1"/>
        </w:rPr>
        <w:t xml:space="preserve"> </w:t>
      </w:r>
      <w:r w:rsidRPr="00353C20">
        <w:t>in</w:t>
      </w:r>
      <w:r w:rsidRPr="00353C20">
        <w:rPr>
          <w:spacing w:val="-1"/>
        </w:rPr>
        <w:t xml:space="preserve"> </w:t>
      </w:r>
      <w:r w:rsidRPr="00353C20">
        <w:t>Player</w:t>
      </w:r>
      <w:r w:rsidRPr="00353C20">
        <w:rPr>
          <w:spacing w:val="3"/>
        </w:rPr>
        <w:t xml:space="preserve"> </w:t>
      </w:r>
      <w:r w:rsidRPr="00353C20">
        <w:t>table.</w:t>
      </w:r>
    </w:p>
    <w:p w14:paraId="547B859F" w14:textId="77777777" w:rsidR="0008342E" w:rsidRPr="00353C20" w:rsidRDefault="0008342E" w:rsidP="0008342E">
      <w:pPr>
        <w:pStyle w:val="BodyText"/>
        <w:widowControl w:val="0"/>
        <w:numPr>
          <w:ilvl w:val="0"/>
          <w:numId w:val="11"/>
        </w:numPr>
        <w:autoSpaceDE w:val="0"/>
        <w:autoSpaceDN w:val="0"/>
        <w:spacing w:after="0" w:line="275" w:lineRule="exact"/>
      </w:pPr>
      <w:r w:rsidRPr="00353C20">
        <w:t>To count</w:t>
      </w:r>
      <w:r w:rsidRPr="00353C20">
        <w:rPr>
          <w:spacing w:val="-4"/>
        </w:rPr>
        <w:t xml:space="preserve"> </w:t>
      </w:r>
      <w:r w:rsidRPr="00353C20">
        <w:t>the</w:t>
      </w:r>
      <w:r w:rsidRPr="00353C20">
        <w:rPr>
          <w:spacing w:val="-3"/>
        </w:rPr>
        <w:t xml:space="preserve"> </w:t>
      </w:r>
      <w:r w:rsidRPr="00353C20">
        <w:t>number</w:t>
      </w:r>
      <w:r w:rsidRPr="00353C20">
        <w:rPr>
          <w:spacing w:val="-1"/>
        </w:rPr>
        <w:t xml:space="preserve"> </w:t>
      </w:r>
      <w:r w:rsidRPr="00353C20">
        <w:t>of</w:t>
      </w:r>
      <w:r w:rsidRPr="00353C20">
        <w:rPr>
          <w:spacing w:val="-2"/>
        </w:rPr>
        <w:t xml:space="preserve"> right-hand batsman in a team.</w:t>
      </w:r>
    </w:p>
    <w:p w14:paraId="21C2141B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876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display the CricketBoard details for the BoardIDs 'BID01', 'BID03', and 'BID06'.</w:t>
      </w:r>
    </w:p>
    <w:p w14:paraId="2D8A2681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85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select the names and IDs of players who are left-hand bowlers.</w:t>
      </w:r>
    </w:p>
    <w:p w14:paraId="27F3DC69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89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find the UmpireID of umpires who have not umpired any match</w:t>
      </w:r>
      <w:r w:rsidRPr="00353C20">
        <w:rPr>
          <w:rFonts w:ascii="Times New Roman" w:hAnsi="Times New Roman" w:cs="Times New Roman"/>
          <w:spacing w:val="-2"/>
          <w:szCs w:val="24"/>
        </w:rPr>
        <w:t>.</w:t>
      </w:r>
    </w:p>
    <w:p w14:paraId="515B6ECD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3BB69354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CricketBoard:</w:t>
      </w:r>
    </w:p>
    <w:tbl>
      <w:tblPr>
        <w:tblW w:w="805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3262"/>
        <w:gridCol w:w="1624"/>
        <w:gridCol w:w="1701"/>
      </w:tblGrid>
      <w:tr w:rsidR="0008342E" w:rsidRPr="00353C20" w14:paraId="3A8B5251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3EC3B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E7719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E72F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8D734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 w:rsidR="0008342E" w:rsidRPr="00353C20" w14:paraId="3FE13F8D" w14:textId="77777777" w:rsidTr="00C73321">
        <w:trPr>
          <w:trHeight w:val="8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E1AEC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FA57A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01F30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4CDA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9988776699</w:t>
            </w:r>
          </w:p>
        </w:tc>
      </w:tr>
      <w:tr w:rsidR="0008342E" w:rsidRPr="00353C20" w14:paraId="5CD9B14A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F4FE88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994B6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EDA02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4EE6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9977886699</w:t>
            </w:r>
          </w:p>
        </w:tc>
      </w:tr>
      <w:tr w:rsidR="0008342E" w:rsidRPr="00353C20" w14:paraId="41EFD533" w14:textId="77777777" w:rsidTr="00C73321">
        <w:trPr>
          <w:trHeight w:val="86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6734A9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021DA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37BD5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66DB1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9966886699</w:t>
            </w:r>
          </w:p>
        </w:tc>
      </w:tr>
      <w:tr w:rsidR="0008342E" w:rsidRPr="00353C20" w14:paraId="1B69B1DB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D2E92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4879E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Trichy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78835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Trichy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54130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9955886699</w:t>
            </w:r>
          </w:p>
        </w:tc>
      </w:tr>
      <w:tr w:rsidR="0008342E" w:rsidRPr="00353C20" w14:paraId="011F1AD7" w14:textId="77777777" w:rsidTr="00C73321">
        <w:trPr>
          <w:trHeight w:val="8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0D8E3A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1F68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7C4F3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Madurai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F8FD6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9944886699</w:t>
            </w:r>
          </w:p>
        </w:tc>
      </w:tr>
      <w:tr w:rsidR="0008342E" w:rsidRPr="00353C20" w14:paraId="75374020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554E3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BID06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A6A9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BA47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607A0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9933886699</w:t>
            </w:r>
          </w:p>
        </w:tc>
      </w:tr>
      <w:tr w:rsidR="0008342E" w:rsidRPr="00353C20" w14:paraId="6B42B6CE" w14:textId="77777777" w:rsidTr="00C73321">
        <w:trPr>
          <w:trHeight w:val="8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3A4120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552B1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Selam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636EF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Selam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A5EB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9922886699</w:t>
            </w:r>
          </w:p>
        </w:tc>
      </w:tr>
      <w:tr w:rsidR="0008342E" w:rsidRPr="00353C20" w14:paraId="13E9CC58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6BF83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1F42A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Tiruppur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4D02A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Tiruppur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6C399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9911886699</w:t>
            </w:r>
          </w:p>
        </w:tc>
      </w:tr>
    </w:tbl>
    <w:p w14:paraId="0B50FCD3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3CFFEE9D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Team:</w:t>
      </w:r>
    </w:p>
    <w:tbl>
      <w:tblPr>
        <w:tblW w:w="944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224"/>
        <w:gridCol w:w="1970"/>
        <w:gridCol w:w="2355"/>
        <w:gridCol w:w="2497"/>
      </w:tblGrid>
      <w:tr w:rsidR="0008342E" w:rsidRPr="00353C20" w14:paraId="7E44AB98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171CD3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DA51B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7E46D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7103D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AC54F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Captain</w:t>
            </w:r>
          </w:p>
        </w:tc>
      </w:tr>
      <w:tr w:rsidR="0008342E" w:rsidRPr="00353C20" w14:paraId="29F876D9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77EFF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3C9EA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9E7B8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5B93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D059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SAMPATH KUMAR</w:t>
            </w:r>
          </w:p>
        </w:tc>
      </w:tr>
      <w:tr w:rsidR="0008342E" w:rsidRPr="00353C20" w14:paraId="4EEC2E44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F4223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1B1C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F288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2336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DA11D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Y.JOHN</w:t>
            </w:r>
          </w:p>
        </w:tc>
      </w:tr>
      <w:tr w:rsidR="0008342E" w:rsidRPr="00353C20" w14:paraId="30903B37" w14:textId="77777777" w:rsidTr="00C73321">
        <w:trPr>
          <w:trHeight w:val="73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B7BE8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14C9A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92DF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520D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B9B63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CINIL JOHN</w:t>
            </w:r>
          </w:p>
        </w:tc>
      </w:tr>
      <w:tr w:rsidR="0008342E" w:rsidRPr="00353C20" w14:paraId="0192F507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3C81A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46A0E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6E74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344F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E2D1A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BEN GEORGE</w:t>
            </w:r>
          </w:p>
        </w:tc>
      </w:tr>
      <w:tr w:rsidR="0008342E" w:rsidRPr="00353C20" w14:paraId="244D4957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DCEC7E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D822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3E44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9677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120B6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K.MUTHU</w:t>
            </w:r>
          </w:p>
        </w:tc>
      </w:tr>
      <w:tr w:rsidR="0008342E" w:rsidRPr="00353C20" w14:paraId="6766C85F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0341E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5318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4B1C9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44D9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72064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MANIMARAN</w:t>
            </w:r>
          </w:p>
        </w:tc>
      </w:tr>
      <w:tr w:rsidR="0008342E" w:rsidRPr="00353C20" w14:paraId="0AB7D69A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D21DFC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925AB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DEE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ADFDC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E22B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R.SUNILKUMAR</w:t>
            </w:r>
          </w:p>
        </w:tc>
      </w:tr>
      <w:tr w:rsidR="0008342E" w:rsidRPr="00353C20" w14:paraId="2B2D8FF0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9B083E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1D47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01C4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E9F2A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0EDC7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BARATHI</w:t>
            </w:r>
          </w:p>
        </w:tc>
      </w:tr>
      <w:tr w:rsidR="0008342E" w:rsidRPr="00353C20" w14:paraId="3E6BC5C5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F7AC9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A45AB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829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A078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2D6E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 HARI</w:t>
            </w:r>
          </w:p>
        </w:tc>
      </w:tr>
      <w:tr w:rsidR="0008342E" w:rsidRPr="00353C20" w14:paraId="779070ED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78EEC9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6FE0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1CFE1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D33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583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MATHAN</w:t>
            </w:r>
          </w:p>
        </w:tc>
      </w:tr>
    </w:tbl>
    <w:p w14:paraId="7B492469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4006DB23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Player:</w:t>
      </w:r>
    </w:p>
    <w:tbl>
      <w:tblPr>
        <w:tblW w:w="11430" w:type="dxa"/>
        <w:tblInd w:w="-126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170"/>
        <w:gridCol w:w="1080"/>
        <w:gridCol w:w="1080"/>
        <w:gridCol w:w="720"/>
        <w:gridCol w:w="908"/>
        <w:gridCol w:w="1080"/>
        <w:gridCol w:w="1260"/>
        <w:gridCol w:w="1440"/>
        <w:gridCol w:w="1080"/>
        <w:gridCol w:w="720"/>
      </w:tblGrid>
      <w:tr w:rsidR="0008342E" w:rsidRPr="00353C20" w14:paraId="48939025" w14:textId="77777777" w:rsidTr="00C73321">
        <w:trPr>
          <w:trHeight w:val="92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211A57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PlayerID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0547E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A35C6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DABB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50AD4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50A2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DateofBirth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3A0A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PlayingRole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A73E1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622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9EF1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Batting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0554D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Bowling</w:t>
            </w:r>
          </w:p>
        </w:tc>
      </w:tr>
      <w:tr w:rsidR="0008342E" w:rsidRPr="00353C20" w14:paraId="51AA59DA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00DBA7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B6B3E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2094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Raj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BA40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CF52F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27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ADB1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29-JUN-1996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406E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AE00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rajn@gmail.com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B076D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9191910101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CB958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3364A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</w:tr>
      <w:tr w:rsidR="0008342E" w:rsidRPr="00353C20" w14:paraId="1CB2AEE8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F45D69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33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622E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55BF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Balaji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961C7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CE3C3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E9256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02-JAN-1999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BEF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3B651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balajid@gmail.com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A1E02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9191910031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1FEB0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87C58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4F7D7F19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ECB75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2AC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E426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Krishna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A4A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22E7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0BD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02-JAN-1999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4A93D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62C5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krishnar@gmail.com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0F1C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9191930103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7709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E8792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</w:tr>
      <w:tr w:rsidR="0008342E" w:rsidRPr="00353C20" w14:paraId="59C23F49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81D4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18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C1F3F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BA01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Kishore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D109B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E9F6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5F7E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02-SEP-1998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334D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ALL ROUNDER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EE649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kishorek@gmail.com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95917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9291930105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FADE0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23500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</w:tr>
      <w:tr w:rsidR="0008342E" w:rsidRPr="00353C20" w14:paraId="453F73DB" w14:textId="77777777" w:rsidTr="00C73321">
        <w:trPr>
          <w:trHeight w:val="1182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C02C1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19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C3D16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4670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Karthick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6274B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2551B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C0E1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14-SEP-1998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75DF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6912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karthickk@gmail.com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CBB0C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9292930107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48B44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9E62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5E91C375" w14:textId="77777777" w:rsidTr="00C73321">
        <w:trPr>
          <w:trHeight w:val="1211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E4C84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62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9384C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59D7F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E89A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J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B48A1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23535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21-SEP-1998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407A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A2E1C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Amarj@gmail.com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BC7EA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9292930508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5309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FE93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373D43A2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904445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102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F43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9258E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Akash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9282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3532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ECF6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26-SEP-1999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BCE27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47A58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Amarj@gmail.com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A5E06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9292930510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F416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9E33F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1904F6CA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5865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12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42B20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B3EE1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Premkumar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C1A96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8C54A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98065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13-OCT-1999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7637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F806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Premkumars@gmail.com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1CF34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9592930517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AD2C0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7DF3F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</w:tr>
      <w:tr w:rsidR="0008342E" w:rsidRPr="00353C20" w14:paraId="4BDCC6A9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7C75B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D52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0B96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A1A12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B12C4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FBFC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13-APR-1997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A05E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0A3F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Premkumars@gmail.com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008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9592950517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8451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C49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</w:tr>
      <w:tr w:rsidR="0008342E" w:rsidRPr="00353C20" w14:paraId="1D772219" w14:textId="77777777" w:rsidTr="00C73321">
        <w:trPr>
          <w:trHeight w:val="1211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BE11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C2F8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A8A19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Kali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B08C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J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9B75C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015C4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11-APR-2002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3F0B7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A749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Kalij@gmail.com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3882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9592950630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7B2C1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6513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133BD345" w14:textId="77777777" w:rsidTr="00C73321">
        <w:trPr>
          <w:trHeight w:val="1182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E63CE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61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6184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0D7D4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Kamalesh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8D17A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D1B80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E24F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21-JUN-2001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CB63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57A6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Kamalesha@gmail.com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D691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9592958730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05E2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DCF8A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3D8C4075" w14:textId="77777777" w:rsidTr="00C73321">
        <w:trPr>
          <w:trHeight w:val="1211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24C52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66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AD11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CF15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Ganesh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4460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3498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D8E0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21-JUN-1998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CF7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479CA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Ganeshv@gmail.com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51E3E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9592958790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9FD22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4F055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010D7C36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91934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303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C15A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6D7F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Arun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72E9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42275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D584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21-OCT-1998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6083D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FC0F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Ganeshv@gmail.com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A1A4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9592958450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F9E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85E1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5951878A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D62C26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313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C9291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3A086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Srinivasan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62633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84129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CAD3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21-OCT-1998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17EDC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0A0B3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srinivasann@gmail.com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C221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9992958450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952E5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1F92D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</w:tbl>
    <w:p w14:paraId="27C9AAE0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7EAD22DF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Match:</w:t>
      </w:r>
    </w:p>
    <w:tbl>
      <w:tblPr>
        <w:tblW w:w="959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1604"/>
        <w:gridCol w:w="1303"/>
        <w:gridCol w:w="1858"/>
        <w:gridCol w:w="1065"/>
        <w:gridCol w:w="2223"/>
      </w:tblGrid>
      <w:tr w:rsidR="0008342E" w:rsidRPr="00353C20" w14:paraId="6196A11C" w14:textId="77777777" w:rsidTr="00C73321">
        <w:trPr>
          <w:trHeight w:val="12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31FBA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42932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13D9B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9340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Match_Date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253AD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F059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Result</w:t>
            </w:r>
          </w:p>
        </w:tc>
      </w:tr>
      <w:tr w:rsidR="0008342E" w:rsidRPr="00353C20" w14:paraId="596E5D58" w14:textId="77777777" w:rsidTr="00C73321">
        <w:trPr>
          <w:trHeight w:val="125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AAFA9E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5F0F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CAED3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FBC9A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74B2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2BCB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TCB01 - WIN</w:t>
            </w:r>
          </w:p>
        </w:tc>
      </w:tr>
      <w:tr w:rsidR="0008342E" w:rsidRPr="00353C20" w14:paraId="5B237A1B" w14:textId="77777777" w:rsidTr="00C73321">
        <w:trPr>
          <w:trHeight w:val="12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FFE0E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3888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AA7F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8BB7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0BAFD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65E5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CCB01 - WIN</w:t>
            </w:r>
          </w:p>
        </w:tc>
      </w:tr>
      <w:tr w:rsidR="0008342E" w:rsidRPr="00353C20" w14:paraId="44552516" w14:textId="77777777" w:rsidTr="00C73321">
        <w:trPr>
          <w:trHeight w:val="12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1046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72931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TRIBCB02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2867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E6A2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EA9C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8E476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TCB01 - WIN</w:t>
            </w:r>
          </w:p>
        </w:tc>
      </w:tr>
      <w:tr w:rsidR="0008342E" w:rsidRPr="00353C20" w14:paraId="4DC5A400" w14:textId="77777777" w:rsidTr="00C73321">
        <w:trPr>
          <w:trHeight w:val="125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17CA1E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5CA7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TRIBCB01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A272E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1FF3D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DA882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A5FC1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TRICB01 - WIN</w:t>
            </w:r>
          </w:p>
        </w:tc>
      </w:tr>
    </w:tbl>
    <w:p w14:paraId="32316825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2C752C9C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Ground:</w:t>
      </w:r>
      <w:r w:rsidRPr="00353C20">
        <w:rPr>
          <w:rFonts w:ascii="Times New Roman" w:hAnsi="Times New Roman" w:cs="Times New Roman"/>
          <w:b/>
          <w:szCs w:val="24"/>
        </w:rPr>
        <w:br/>
      </w:r>
    </w:p>
    <w:tbl>
      <w:tblPr>
        <w:tblW w:w="989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1917"/>
        <w:gridCol w:w="1481"/>
        <w:gridCol w:w="2244"/>
        <w:gridCol w:w="1895"/>
      </w:tblGrid>
      <w:tr w:rsidR="0008342E" w:rsidRPr="00353C20" w14:paraId="4ABC32E3" w14:textId="77777777" w:rsidTr="00C73321">
        <w:trPr>
          <w:trHeight w:val="71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63D15F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GroundID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81896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808C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8EAC2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Location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6F66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Capacity</w:t>
            </w:r>
          </w:p>
        </w:tc>
      </w:tr>
      <w:tr w:rsidR="0008342E" w:rsidRPr="00353C20" w14:paraId="676CE196" w14:textId="77777777" w:rsidTr="00C73321">
        <w:trPr>
          <w:trHeight w:val="71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F9080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B4EA8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6008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Nehru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A014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381AE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10000</w:t>
            </w:r>
          </w:p>
        </w:tc>
      </w:tr>
      <w:tr w:rsidR="0008342E" w:rsidRPr="00353C20" w14:paraId="6557AB5A" w14:textId="77777777" w:rsidTr="00C73321">
        <w:trPr>
          <w:trHeight w:val="71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717373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F3A1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5536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1080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Coimbatore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2C58C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10000</w:t>
            </w:r>
          </w:p>
        </w:tc>
      </w:tr>
      <w:tr w:rsidR="0008342E" w:rsidRPr="00353C20" w14:paraId="5AA82EA7" w14:textId="77777777" w:rsidTr="00C73321">
        <w:trPr>
          <w:trHeight w:val="71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5597B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A99F7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5798B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Sankar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8B2B7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Nellai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0FD69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6000</w:t>
            </w:r>
          </w:p>
        </w:tc>
      </w:tr>
    </w:tbl>
    <w:p w14:paraId="0112A7A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43B70D48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Umpire:</w:t>
      </w:r>
    </w:p>
    <w:tbl>
      <w:tblPr>
        <w:tblW w:w="860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1138"/>
        <w:gridCol w:w="784"/>
        <w:gridCol w:w="527"/>
        <w:gridCol w:w="1119"/>
        <w:gridCol w:w="861"/>
        <w:gridCol w:w="1979"/>
        <w:gridCol w:w="1100"/>
      </w:tblGrid>
      <w:tr w:rsidR="0008342E" w:rsidRPr="00353C20" w14:paraId="7303A6C7" w14:textId="77777777" w:rsidTr="00C73321">
        <w:trPr>
          <w:trHeight w:val="63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0856B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UmpireID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89860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7F08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03E6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60D3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DateofBirth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5574C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Country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6EF8C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4A9A0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 w:rsidR="0008342E" w:rsidRPr="00353C20" w14:paraId="5522D8B2" w14:textId="77777777" w:rsidTr="00C73321">
        <w:trPr>
          <w:trHeight w:val="63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220EE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1F8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Venkatesh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B9F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DD564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45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44A5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21-JUN-1978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95F38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ABAB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venkatesh@gmail.com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DF2F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9665571435</w:t>
            </w:r>
          </w:p>
        </w:tc>
      </w:tr>
      <w:tr w:rsidR="0008342E" w:rsidRPr="00353C20" w14:paraId="36672F51" w14:textId="77777777" w:rsidTr="00C73321">
        <w:trPr>
          <w:trHeight w:val="63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4E019B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lastRenderedPageBreak/>
              <w:t>UID02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46DD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Muthukumar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FC37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EAB5B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A600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01-JUN-1979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30D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394F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mutukumarr@gmail.com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6200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9665571460</w:t>
            </w:r>
          </w:p>
        </w:tc>
      </w:tr>
      <w:tr w:rsidR="0008342E" w:rsidRPr="00353C20" w14:paraId="547D022D" w14:textId="77777777" w:rsidTr="00C73321">
        <w:trPr>
          <w:trHeight w:val="63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F8F058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D4C4D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915FE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8DFE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42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53A47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01-JUN-1983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D8945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BF88C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somuk@gmail.com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EFE6F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9664471460</w:t>
            </w:r>
          </w:p>
        </w:tc>
      </w:tr>
    </w:tbl>
    <w:p w14:paraId="5AC94DD7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77BC149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Umpire_Umpired:</w:t>
      </w:r>
    </w:p>
    <w:tbl>
      <w:tblPr>
        <w:tblW w:w="967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  <w:gridCol w:w="2906"/>
        <w:gridCol w:w="3270"/>
      </w:tblGrid>
      <w:tr w:rsidR="0008342E" w:rsidRPr="00353C20" w14:paraId="55D38CC2" w14:textId="77777777" w:rsidTr="00C73321">
        <w:trPr>
          <w:trHeight w:val="66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6F86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UmpireID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72AD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53CC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GroundID</w:t>
            </w:r>
          </w:p>
        </w:tc>
      </w:tr>
      <w:tr w:rsidR="0008342E" w:rsidRPr="00353C20" w14:paraId="429062B2" w14:textId="77777777" w:rsidTr="00C73321">
        <w:trPr>
          <w:trHeight w:val="66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FCBD6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E4652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0A273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GID01</w:t>
            </w:r>
          </w:p>
        </w:tc>
      </w:tr>
      <w:tr w:rsidR="0008342E" w:rsidRPr="00353C20" w14:paraId="084C91D4" w14:textId="77777777" w:rsidTr="00C73321">
        <w:trPr>
          <w:trHeight w:val="66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827131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143D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8F44B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GID02</w:t>
            </w:r>
          </w:p>
        </w:tc>
      </w:tr>
    </w:tbl>
    <w:p w14:paraId="7C832809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4EA3E00C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3.1: To retrieve the location of a particular match conducted by its MatchID</w:t>
      </w:r>
    </w:p>
    <w:p w14:paraId="7FD71315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LOCATION FROM GROUND WHERE MatchID=’M03’;</w:t>
      </w:r>
    </w:p>
    <w:p w14:paraId="79040DF4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Resul:</w:t>
      </w:r>
    </w:p>
    <w:tbl>
      <w:tblPr>
        <w:tblW w:w="329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0"/>
      </w:tblGrid>
      <w:tr w:rsidR="0008342E" w:rsidRPr="00353C20" w14:paraId="098CD54B" w14:textId="77777777" w:rsidTr="00C73321">
        <w:trPr>
          <w:trHeight w:val="23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98374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Location</w:t>
            </w:r>
          </w:p>
        </w:tc>
      </w:tr>
      <w:tr w:rsidR="0008342E" w:rsidRPr="00353C20" w14:paraId="6338246C" w14:textId="77777777" w:rsidTr="00C73321">
        <w:trPr>
          <w:trHeight w:val="23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ADF4A7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Nellai</w:t>
            </w:r>
          </w:p>
        </w:tc>
      </w:tr>
    </w:tbl>
    <w:p w14:paraId="7BDA2CCE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7BF5D86A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3.2: To retrieve</w:t>
      </w:r>
      <w:r w:rsidRPr="00353C20">
        <w:rPr>
          <w:rFonts w:ascii="Times New Roman" w:hAnsi="Times New Roman" w:cs="Times New Roman"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the</w:t>
      </w:r>
      <w:r w:rsidRPr="00353C20">
        <w:rPr>
          <w:rFonts w:ascii="Times New Roman" w:hAnsi="Times New Roman" w:cs="Times New Roman"/>
          <w:spacing w:val="-3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Players</w:t>
      </w:r>
      <w:r w:rsidRPr="00353C20">
        <w:rPr>
          <w:rFonts w:ascii="Times New Roman" w:hAnsi="Times New Roman" w:cs="Times New Roman"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detail</w:t>
      </w:r>
      <w:r w:rsidRPr="00353C20">
        <w:rPr>
          <w:rFonts w:ascii="Times New Roman" w:hAnsi="Times New Roman" w:cs="Times New Roman"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whose name start with ‘A’.</w:t>
      </w:r>
    </w:p>
    <w:p w14:paraId="217C44D5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Player where FName like 'A%';</w:t>
      </w:r>
    </w:p>
    <w:tbl>
      <w:tblPr>
        <w:tblW w:w="11816" w:type="dxa"/>
        <w:tblInd w:w="-15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187"/>
        <w:gridCol w:w="987"/>
        <w:gridCol w:w="1000"/>
        <w:gridCol w:w="640"/>
        <w:gridCol w:w="1467"/>
        <w:gridCol w:w="1480"/>
        <w:gridCol w:w="2321"/>
        <w:gridCol w:w="1440"/>
      </w:tblGrid>
      <w:tr w:rsidR="0008342E" w:rsidRPr="00353C20" w14:paraId="0CB228A7" w14:textId="77777777" w:rsidTr="00526AE2">
        <w:trPr>
          <w:trHeight w:val="63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696F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lastRenderedPageBreak/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C3B9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61FD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03FB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A1E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4D9D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DateofBirth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554B1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PlayingRole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EB09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392E4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 w:rsidR="0008342E" w:rsidRPr="00353C20" w14:paraId="51F3FC25" w14:textId="77777777" w:rsidTr="00526AE2">
        <w:trPr>
          <w:trHeight w:val="631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CE38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5F47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844C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4A49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AA5A0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D2C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21-SEP-1998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A33A3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FE3C5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hyperlink r:id="rId11" w:history="1">
              <w:r w:rsidRPr="00E35E23">
                <w:rPr>
                  <w:rStyle w:val="Hyperlink"/>
                  <w:rFonts w:ascii="Times New Roman" w:eastAsia="Times New Roman" w:hAnsi="Times New Roman" w:cs="Times New Roman"/>
                  <w:szCs w:val="24"/>
                  <w:lang w:eastAsia="en-IN"/>
                </w:rPr>
                <w:t>Amarj@gmail.com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E551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9292930508</w:t>
            </w:r>
          </w:p>
        </w:tc>
      </w:tr>
      <w:tr w:rsidR="0008342E" w:rsidRPr="00353C20" w14:paraId="54680D9B" w14:textId="77777777" w:rsidTr="00526AE2">
        <w:trPr>
          <w:trHeight w:val="63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81D03A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1692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CB7D9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Akash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EF3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F75FE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263CB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26-SEP-1999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F4FE1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C5AE7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hyperlink r:id="rId12" w:history="1">
              <w:r w:rsidRPr="00E35E23">
                <w:rPr>
                  <w:rStyle w:val="Hyperlink"/>
                  <w:rFonts w:ascii="Times New Roman" w:eastAsia="Times New Roman" w:hAnsi="Times New Roman" w:cs="Times New Roman"/>
                  <w:szCs w:val="24"/>
                  <w:lang w:eastAsia="en-IN"/>
                </w:rPr>
                <w:t>Amarj@gmail.com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C3462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9292930510</w:t>
            </w:r>
          </w:p>
        </w:tc>
      </w:tr>
      <w:tr w:rsidR="0008342E" w:rsidRPr="00353C20" w14:paraId="26406916" w14:textId="77777777" w:rsidTr="00526AE2">
        <w:trPr>
          <w:trHeight w:val="631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DEC47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238B7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AAB26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Arun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A95D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A27DE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C5780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21-OCT-1998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9ADF0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B60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hyperlink r:id="rId13" w:history="1">
              <w:r w:rsidRPr="00E35E23">
                <w:rPr>
                  <w:rStyle w:val="Hyperlink"/>
                  <w:rFonts w:ascii="Times New Roman" w:eastAsia="Times New Roman" w:hAnsi="Times New Roman" w:cs="Times New Roman"/>
                  <w:szCs w:val="24"/>
                  <w:lang w:eastAsia="en-IN"/>
                </w:rPr>
                <w:t>Ganeshv@gmail.com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5FB8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9592958450</w:t>
            </w:r>
          </w:p>
        </w:tc>
      </w:tr>
    </w:tbl>
    <w:p w14:paraId="100C2CB7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3E1C130A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3.3: Add</w:t>
      </w:r>
      <w:r w:rsidRPr="00353C20">
        <w:rPr>
          <w:spacing w:val="-1"/>
        </w:rPr>
        <w:t xml:space="preserve"> </w:t>
      </w:r>
      <w:r w:rsidRPr="00353C20">
        <w:t>a</w:t>
      </w:r>
      <w:r w:rsidRPr="00353C20">
        <w:rPr>
          <w:spacing w:val="-3"/>
        </w:rPr>
        <w:t xml:space="preserve"> </w:t>
      </w:r>
      <w:r w:rsidRPr="00353C20">
        <w:t>column Batting and Bowling</w:t>
      </w:r>
      <w:r w:rsidRPr="00353C20">
        <w:rPr>
          <w:spacing w:val="-1"/>
        </w:rPr>
        <w:t xml:space="preserve"> </w:t>
      </w:r>
      <w:r w:rsidRPr="00353C20">
        <w:t>in</w:t>
      </w:r>
      <w:r w:rsidRPr="00353C20">
        <w:rPr>
          <w:spacing w:val="-1"/>
        </w:rPr>
        <w:t xml:space="preserve"> </w:t>
      </w:r>
      <w:r w:rsidRPr="00353C20">
        <w:t>Player</w:t>
      </w:r>
      <w:r w:rsidRPr="00353C20">
        <w:rPr>
          <w:spacing w:val="3"/>
        </w:rPr>
        <w:t xml:space="preserve"> </w:t>
      </w:r>
      <w:r w:rsidRPr="00353C20">
        <w:t>table.</w:t>
      </w:r>
    </w:p>
    <w:p w14:paraId="56134711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SQL&gt;  Alter table player add Batting varchar(10);</w:t>
      </w:r>
    </w:p>
    <w:p w14:paraId="3C9A2840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Table Altered</w:t>
      </w:r>
    </w:p>
    <w:p w14:paraId="0106E743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SQL&gt; Alter table player add Bowling varchar(10);</w:t>
      </w:r>
    </w:p>
    <w:p w14:paraId="00E297D0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Table Altered</w:t>
      </w:r>
    </w:p>
    <w:p w14:paraId="0FE6A8F6" w14:textId="77777777" w:rsidR="0008342E" w:rsidRPr="00353C20" w:rsidRDefault="0008342E" w:rsidP="0008342E">
      <w:pPr>
        <w:pStyle w:val="BodyText"/>
        <w:spacing w:before="4" w:line="275" w:lineRule="exact"/>
        <w:rPr>
          <w:spacing w:val="-2"/>
        </w:rPr>
      </w:pPr>
      <w:r w:rsidRPr="00353C20">
        <w:t>3.4: To count</w:t>
      </w:r>
      <w:r w:rsidRPr="00353C20">
        <w:rPr>
          <w:spacing w:val="-4"/>
        </w:rPr>
        <w:t xml:space="preserve"> </w:t>
      </w:r>
      <w:r w:rsidRPr="00353C20">
        <w:t>the</w:t>
      </w:r>
      <w:r w:rsidRPr="00353C20">
        <w:rPr>
          <w:spacing w:val="-3"/>
        </w:rPr>
        <w:t xml:space="preserve"> </w:t>
      </w:r>
      <w:r w:rsidRPr="00353C20">
        <w:t>number</w:t>
      </w:r>
      <w:r w:rsidRPr="00353C20">
        <w:rPr>
          <w:spacing w:val="-1"/>
        </w:rPr>
        <w:t xml:space="preserve"> </w:t>
      </w:r>
      <w:r w:rsidRPr="00353C20">
        <w:t>of</w:t>
      </w:r>
      <w:r w:rsidRPr="00353C20">
        <w:rPr>
          <w:spacing w:val="-2"/>
        </w:rPr>
        <w:t xml:space="preserve"> right-hand batsman in a team.</w:t>
      </w:r>
    </w:p>
    <w:p w14:paraId="1EEC8C4B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SQL&gt; Select count(*) from Player where Batting='right-hand';</w:t>
      </w:r>
    </w:p>
    <w:p w14:paraId="73CED6CC" w14:textId="77777777" w:rsidR="0008342E" w:rsidRPr="00353C20" w:rsidRDefault="0008342E" w:rsidP="0008342E">
      <w:pPr>
        <w:pStyle w:val="BodyText"/>
        <w:spacing w:before="4" w:line="275" w:lineRule="exact"/>
      </w:pPr>
    </w:p>
    <w:p w14:paraId="6113457C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Result:</w:t>
      </w:r>
    </w:p>
    <w:tbl>
      <w:tblPr>
        <w:tblW w:w="206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</w:tblGrid>
      <w:tr w:rsidR="0008342E" w:rsidRPr="00353C20" w14:paraId="0D3F364C" w14:textId="77777777" w:rsidTr="00C73321">
        <w:trPr>
          <w:trHeight w:val="64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5D81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count(*)</w:t>
            </w:r>
          </w:p>
        </w:tc>
      </w:tr>
      <w:tr w:rsidR="0008342E" w:rsidRPr="00353C20" w14:paraId="5F91F77E" w14:textId="77777777" w:rsidTr="00C73321">
        <w:trPr>
          <w:trHeight w:val="64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D12A6B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</w:t>
            </w:r>
          </w:p>
        </w:tc>
      </w:tr>
    </w:tbl>
    <w:p w14:paraId="7DD08E23" w14:textId="77777777" w:rsidR="0008342E" w:rsidRPr="00353C20" w:rsidRDefault="0008342E" w:rsidP="0008342E">
      <w:pPr>
        <w:pStyle w:val="BodyText"/>
        <w:spacing w:before="4" w:line="275" w:lineRule="exact"/>
      </w:pPr>
    </w:p>
    <w:p w14:paraId="44E9CE19" w14:textId="77777777" w:rsidR="0008342E" w:rsidRPr="00353C20" w:rsidRDefault="0008342E" w:rsidP="0008342E">
      <w:pPr>
        <w:pStyle w:val="BodyText"/>
        <w:spacing w:before="4" w:line="275" w:lineRule="exact"/>
      </w:pPr>
    </w:p>
    <w:p w14:paraId="589478CF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lastRenderedPageBreak/>
        <w:t>3.5: To display the CricketBoard details for the BoardIDs 'BID01', 'BID03', and 'BID06'.</w:t>
      </w:r>
    </w:p>
    <w:p w14:paraId="52EB9456" w14:textId="77777777" w:rsidR="0008342E" w:rsidRPr="00353C20" w:rsidRDefault="0008342E" w:rsidP="0008342E">
      <w:pPr>
        <w:pStyle w:val="BodyText"/>
        <w:spacing w:before="4" w:line="275" w:lineRule="exact"/>
      </w:pPr>
    </w:p>
    <w:p w14:paraId="32A679BD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CricketBoard where BoardID in('BID01','BID03','BID06');</w:t>
      </w:r>
    </w:p>
    <w:tbl>
      <w:tblPr>
        <w:tblW w:w="970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3931"/>
        <w:gridCol w:w="1956"/>
        <w:gridCol w:w="2050"/>
      </w:tblGrid>
      <w:tr w:rsidR="0008342E" w:rsidRPr="00353C20" w14:paraId="626D449D" w14:textId="77777777" w:rsidTr="00C73321">
        <w:trPr>
          <w:trHeight w:val="6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9920F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2DE1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5E752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0B1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</w:p>
        </w:tc>
      </w:tr>
      <w:tr w:rsidR="0008342E" w:rsidRPr="00353C20" w14:paraId="554518D9" w14:textId="77777777" w:rsidTr="00C73321">
        <w:trPr>
          <w:trHeight w:val="62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4EE242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EE0CA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68B2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28D5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9988776699</w:t>
            </w:r>
          </w:p>
        </w:tc>
      </w:tr>
      <w:tr w:rsidR="0008342E" w:rsidRPr="00353C20" w14:paraId="438A7709" w14:textId="77777777" w:rsidTr="00C73321">
        <w:trPr>
          <w:trHeight w:val="6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D7194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231A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6D01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A040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9966886699</w:t>
            </w:r>
          </w:p>
        </w:tc>
      </w:tr>
      <w:tr w:rsidR="0008342E" w:rsidRPr="00353C20" w14:paraId="780B7B72" w14:textId="77777777" w:rsidTr="00C73321">
        <w:trPr>
          <w:trHeight w:val="62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20567F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2447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8C1D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F0918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9933886699</w:t>
            </w:r>
          </w:p>
        </w:tc>
      </w:tr>
    </w:tbl>
    <w:p w14:paraId="6B8BC656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6C44D03E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3.6: To select the names and IDs of players who are left-hand bowlers.</w:t>
      </w:r>
    </w:p>
    <w:p w14:paraId="26F5D63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playerID, FName, LName from player where Bowling='left-hand';</w:t>
      </w:r>
    </w:p>
    <w:tbl>
      <w:tblPr>
        <w:tblW w:w="589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1791"/>
        <w:gridCol w:w="1791"/>
      </w:tblGrid>
      <w:tr w:rsidR="0008342E" w:rsidRPr="00353C20" w14:paraId="73E68C9C" w14:textId="77777777" w:rsidTr="00C73321">
        <w:trPr>
          <w:trHeight w:val="100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0286B1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0A9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8D6EF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</w:p>
        </w:tc>
      </w:tr>
      <w:tr w:rsidR="0008342E" w:rsidRPr="00353C20" w14:paraId="73735E36" w14:textId="77777777" w:rsidTr="00C73321">
        <w:trPr>
          <w:trHeight w:val="100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AD34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B7BE2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059D6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</w:t>
            </w:r>
          </w:p>
        </w:tc>
      </w:tr>
      <w:tr w:rsidR="0008342E" w:rsidRPr="00353C20" w14:paraId="692EFE0E" w14:textId="77777777" w:rsidTr="00C73321">
        <w:trPr>
          <w:trHeight w:val="100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F2450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4E66A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Kishore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C3B62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</w:tr>
      <w:tr w:rsidR="0008342E" w:rsidRPr="00353C20" w14:paraId="61D8A68E" w14:textId="77777777" w:rsidTr="00C73321">
        <w:trPr>
          <w:trHeight w:val="97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AD558C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BB56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E037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</w:t>
            </w:r>
          </w:p>
        </w:tc>
      </w:tr>
    </w:tbl>
    <w:p w14:paraId="4F7A6EC0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26F79B6F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>3.7: To find the UmpireID of umpires who have not umpired any match</w:t>
      </w:r>
      <w:r w:rsidRPr="00353C20">
        <w:rPr>
          <w:rFonts w:ascii="Times New Roman" w:hAnsi="Times New Roman" w:cs="Times New Roman"/>
          <w:spacing w:val="-2"/>
          <w:szCs w:val="24"/>
        </w:rPr>
        <w:t>.</w:t>
      </w:r>
    </w:p>
    <w:p w14:paraId="0412C972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pacing w:val="-2"/>
          <w:szCs w:val="24"/>
        </w:rPr>
        <w:t>SQL&gt; select a.UmpireID from Umpire a where UmpireID NOT IN(select UmpireID from Umpire_Umpired);</w:t>
      </w:r>
    </w:p>
    <w:p w14:paraId="5FC6BEE7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pacing w:val="-2"/>
          <w:szCs w:val="24"/>
        </w:rPr>
        <w:t>Result:</w:t>
      </w:r>
    </w:p>
    <w:tbl>
      <w:tblPr>
        <w:tblW w:w="24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</w:tblGrid>
      <w:tr w:rsidR="0008342E" w:rsidRPr="00353C20" w14:paraId="3906CEC2" w14:textId="77777777" w:rsidTr="00C73321">
        <w:trPr>
          <w:trHeight w:val="36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968F5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UmpireID</w:t>
            </w:r>
          </w:p>
        </w:tc>
      </w:tr>
      <w:tr w:rsidR="0008342E" w:rsidRPr="00353C20" w14:paraId="2F50E00A" w14:textId="77777777" w:rsidTr="00C73321">
        <w:trPr>
          <w:trHeight w:val="36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36B8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UID03</w:t>
            </w:r>
          </w:p>
        </w:tc>
      </w:tr>
    </w:tbl>
    <w:p w14:paraId="4CAFBBC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</w:p>
    <w:p w14:paraId="0CC444A0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6089547D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0F7B1941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00847DED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75DFA01F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1F0EB9DB" w14:textId="77777777" w:rsidR="0008342E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12FCB77D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04180158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27F832A9" w14:textId="77777777" w:rsidR="0008342E" w:rsidRPr="00353C20" w:rsidRDefault="0008342E" w:rsidP="0008342E">
      <w:pPr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77BC3EE1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query processing on database for different retrieval result of query using Clauses, Operators and Functions in queries has been performed successfully.</w:t>
      </w:r>
    </w:p>
    <w:p w14:paraId="2183E836" w14:textId="77777777" w:rsidR="00B831C4" w:rsidRDefault="00B831C4" w:rsidP="0008342E">
      <w:pPr>
        <w:spacing w:after="0"/>
        <w:jc w:val="both"/>
      </w:pPr>
    </w:p>
    <w:sectPr w:rsidR="00B831C4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5C3DA" w14:textId="77777777" w:rsidR="00414FF0" w:rsidRDefault="00414FF0">
      <w:pPr>
        <w:spacing w:line="240" w:lineRule="auto"/>
      </w:pPr>
      <w:r>
        <w:separator/>
      </w:r>
    </w:p>
  </w:endnote>
  <w:endnote w:type="continuationSeparator" w:id="0">
    <w:p w14:paraId="2C7C09F4" w14:textId="77777777" w:rsidR="00414FF0" w:rsidRDefault="00414F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61363C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1027D" w14:textId="77777777" w:rsidR="00414FF0" w:rsidRDefault="00414FF0">
      <w:pPr>
        <w:spacing w:after="0"/>
      </w:pPr>
      <w:r>
        <w:separator/>
      </w:r>
    </w:p>
  </w:footnote>
  <w:footnote w:type="continuationSeparator" w:id="0">
    <w:p w14:paraId="5CC1DFDB" w14:textId="77777777" w:rsidR="00414FF0" w:rsidRDefault="00414FF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0"/>
  </w:num>
  <w:num w:numId="8" w16cid:durableId="1436559041">
    <w:abstractNumId w:val="7"/>
  </w:num>
  <w:num w:numId="9" w16cid:durableId="2000499734">
    <w:abstractNumId w:val="9"/>
  </w:num>
  <w:num w:numId="10" w16cid:durableId="851724120">
    <w:abstractNumId w:val="6"/>
  </w:num>
  <w:num w:numId="11" w16cid:durableId="1353447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121C8C"/>
    <w:rsid w:val="0015074B"/>
    <w:rsid w:val="00163AFF"/>
    <w:rsid w:val="00176D2D"/>
    <w:rsid w:val="00264DE1"/>
    <w:rsid w:val="0029639D"/>
    <w:rsid w:val="002E00A0"/>
    <w:rsid w:val="002E6DF9"/>
    <w:rsid w:val="00326F90"/>
    <w:rsid w:val="00376C1E"/>
    <w:rsid w:val="00396403"/>
    <w:rsid w:val="003D2FFC"/>
    <w:rsid w:val="00414FF0"/>
    <w:rsid w:val="004565D5"/>
    <w:rsid w:val="004C3B90"/>
    <w:rsid w:val="004F37FD"/>
    <w:rsid w:val="00515698"/>
    <w:rsid w:val="00526AE2"/>
    <w:rsid w:val="0061363C"/>
    <w:rsid w:val="006411F2"/>
    <w:rsid w:val="0066337F"/>
    <w:rsid w:val="006C335B"/>
    <w:rsid w:val="006F1245"/>
    <w:rsid w:val="00727977"/>
    <w:rsid w:val="007A6871"/>
    <w:rsid w:val="007B7D2A"/>
    <w:rsid w:val="007F7BB3"/>
    <w:rsid w:val="008262CD"/>
    <w:rsid w:val="00826549"/>
    <w:rsid w:val="008A4592"/>
    <w:rsid w:val="008C271D"/>
    <w:rsid w:val="00925FC8"/>
    <w:rsid w:val="009B77E4"/>
    <w:rsid w:val="00AA1D8D"/>
    <w:rsid w:val="00B47730"/>
    <w:rsid w:val="00B55417"/>
    <w:rsid w:val="00B7796B"/>
    <w:rsid w:val="00B831C4"/>
    <w:rsid w:val="00BB70CC"/>
    <w:rsid w:val="00BB738A"/>
    <w:rsid w:val="00BE2CB4"/>
    <w:rsid w:val="00C03072"/>
    <w:rsid w:val="00C24503"/>
    <w:rsid w:val="00C35FB5"/>
    <w:rsid w:val="00C666A9"/>
    <w:rsid w:val="00CB0664"/>
    <w:rsid w:val="00CC6BF4"/>
    <w:rsid w:val="00CD4BD9"/>
    <w:rsid w:val="00DB6A2D"/>
    <w:rsid w:val="00DD1E60"/>
    <w:rsid w:val="00E05A05"/>
    <w:rsid w:val="00E42476"/>
    <w:rsid w:val="00E47E0C"/>
    <w:rsid w:val="00E72060"/>
    <w:rsid w:val="00F41827"/>
    <w:rsid w:val="00F537B4"/>
    <w:rsid w:val="00FC693F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Ganeshv@gmail.com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Amarj@gmail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Amarj@gmail.com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908</Words>
  <Characters>5181</Characters>
  <Application>Microsoft Office Word</Application>
  <DocSecurity>0</DocSecurity>
  <Lines>43</Lines>
  <Paragraphs>12</Paragraphs>
  <ScaleCrop>false</ScaleCrop>
  <Company/>
  <LinksUpToDate>false</LinksUpToDate>
  <CharactersWithSpaces>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Kousik Posa</cp:lastModifiedBy>
  <cp:revision>8</cp:revision>
  <cp:lastPrinted>2025-10-15T00:45:00Z</cp:lastPrinted>
  <dcterms:created xsi:type="dcterms:W3CDTF">2025-10-31T14:59:00Z</dcterms:created>
  <dcterms:modified xsi:type="dcterms:W3CDTF">2025-11-02T10:16:00Z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